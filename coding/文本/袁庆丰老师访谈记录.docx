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942C2" w14:textId="70BBB343" w:rsidR="00B748B9" w:rsidRDefault="00B748B9" w:rsidP="00B748B9">
      <w:pPr>
        <w:pStyle w:val="1"/>
        <w:spacing w:after="240"/>
        <w:jc w:val="center"/>
        <w:rPr>
          <w:rFonts w:hint="eastAsia"/>
        </w:rPr>
      </w:pPr>
      <w:r>
        <w:rPr>
          <w:rFonts w:ascii="宋体" w:eastAsia="宋体" w:hAnsi="宋体" w:cs="宋体" w:hint="eastAsia"/>
        </w:rPr>
        <w:t>袁庆丰老师访谈记录</w:t>
      </w:r>
    </w:p>
    <w:p w14:paraId="49A7B7FA" w14:textId="68E918E6" w:rsidR="00BF3203" w:rsidRPr="00B748B9" w:rsidRDefault="00000000" w:rsidP="008751E2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您现在是大概多大年龄？</w:t>
      </w:r>
    </w:p>
    <w:p w14:paraId="1AB07BA1" w14:textId="77777777" w:rsidR="008751E2" w:rsidRPr="00B748B9" w:rsidRDefault="00000000" w:rsidP="008751E2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今年60岁。</w:t>
      </w:r>
    </w:p>
    <w:p w14:paraId="15017DA4" w14:textId="77777777" w:rsidR="008751E2" w:rsidRPr="00B748B9" w:rsidRDefault="008751E2" w:rsidP="008751E2">
      <w:pPr>
        <w:rPr>
          <w:rFonts w:ascii="宋体" w:eastAsia="宋体" w:hAnsi="宋体" w:cs="宋体"/>
          <w:color w:val="000000" w:themeColor="text1"/>
        </w:rPr>
      </w:pPr>
    </w:p>
    <w:p w14:paraId="2453415A" w14:textId="28EA0B65" w:rsidR="00BF3203" w:rsidRPr="00B748B9" w:rsidRDefault="00000000" w:rsidP="008751E2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您是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在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文产</w:t>
      </w:r>
      <w:r w:rsidRPr="00B748B9">
        <w:rPr>
          <w:rFonts w:ascii="宋体" w:eastAsia="宋体" w:hAnsi="宋体" w:cs="宋体"/>
          <w:color w:val="000000" w:themeColor="text1"/>
        </w:rPr>
        <w:t>学院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是教什么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呢</w:t>
      </w:r>
      <w:r w:rsidRPr="00B748B9">
        <w:rPr>
          <w:rFonts w:ascii="宋体" w:eastAsia="宋体" w:hAnsi="宋体" w:cs="宋体"/>
          <w:color w:val="000000" w:themeColor="text1"/>
        </w:rPr>
        <w:t>？您的方向是什么大概？</w:t>
      </w:r>
    </w:p>
    <w:p w14:paraId="4A3774B8" w14:textId="77777777" w:rsidR="008751E2" w:rsidRPr="00B748B9" w:rsidRDefault="00000000" w:rsidP="008751E2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我三年前是电影学方向。然后这三年这个叫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（从事）</w:t>
      </w:r>
      <w:r w:rsidRPr="00B748B9">
        <w:rPr>
          <w:rFonts w:ascii="宋体" w:eastAsia="宋体" w:hAnsi="宋体" w:cs="宋体"/>
          <w:color w:val="000000" w:themeColor="text1"/>
        </w:rPr>
        <w:t>艺术管理方向。就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是</w:t>
      </w:r>
      <w:r w:rsidRPr="00B748B9">
        <w:rPr>
          <w:rFonts w:ascii="宋体" w:eastAsia="宋体" w:hAnsi="宋体" w:cs="宋体"/>
          <w:color w:val="000000" w:themeColor="text1"/>
        </w:rPr>
        <w:t>艺术学下面的艺术管理方向。</w:t>
      </w:r>
    </w:p>
    <w:p w14:paraId="3E0618FA" w14:textId="77777777" w:rsidR="008751E2" w:rsidRPr="00B748B9" w:rsidRDefault="008751E2" w:rsidP="008751E2">
      <w:pPr>
        <w:rPr>
          <w:rFonts w:ascii="宋体" w:eastAsia="宋体" w:hAnsi="宋体" w:cs="宋体"/>
          <w:color w:val="000000" w:themeColor="text1"/>
        </w:rPr>
      </w:pPr>
    </w:p>
    <w:p w14:paraId="0874C75B" w14:textId="4D00BFF3" w:rsidR="008751E2" w:rsidRPr="00B748B9" w:rsidRDefault="00000000" w:rsidP="008751E2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您是在传媒大学也是待了很久</w:t>
      </w:r>
    </w:p>
    <w:p w14:paraId="2E01FEFF" w14:textId="7EA32EB5" w:rsidR="00BF3203" w:rsidRPr="00B748B9" w:rsidRDefault="00000000" w:rsidP="008751E2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现在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我在传媒大学待了30年。</w:t>
      </w:r>
    </w:p>
    <w:p w14:paraId="3A3B88C2" w14:textId="77777777" w:rsidR="008751E2" w:rsidRPr="00B748B9" w:rsidRDefault="008751E2" w:rsidP="008751E2">
      <w:pPr>
        <w:rPr>
          <w:rFonts w:ascii="宋体" w:eastAsia="宋体" w:hAnsi="宋体" w:cs="宋体"/>
          <w:color w:val="000000" w:themeColor="text1"/>
        </w:rPr>
      </w:pPr>
    </w:p>
    <w:p w14:paraId="4DA82D7F" w14:textId="33C34FCA" w:rsidR="008751E2" w:rsidRPr="00B748B9" w:rsidRDefault="00000000" w:rsidP="008751E2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您对自己60岁这个年龄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您是有什么特别的看法吗？觉得自己是还年轻，还是说已经开始慢慢变老了？</w:t>
      </w:r>
    </w:p>
    <w:p w14:paraId="0A102A5E" w14:textId="503AFC01" w:rsidR="008751E2" w:rsidRPr="00B748B9" w:rsidRDefault="00000000" w:rsidP="008751E2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你这个问题很好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我2023年60岁给你普及一个常识，1963年出生的人是1949年至今第二多的年份。1963年出生的人口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，据</w:t>
      </w:r>
      <w:r w:rsidRPr="00B748B9">
        <w:rPr>
          <w:rFonts w:ascii="宋体" w:eastAsia="宋体" w:hAnsi="宋体" w:cs="宋体"/>
          <w:color w:val="000000" w:themeColor="text1"/>
        </w:rPr>
        <w:t>我看到的资料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是有2700多万到2,900万，它不是很精确，因为我看到不同的版本，然后人口最多的出生年份是1970年，好像达到了3,000万。换言之2023年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也就是我60岁这一年，我们有将近3,000万属兔子的男女，到了60岁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。</w:t>
      </w:r>
    </w:p>
    <w:p w14:paraId="5DCE4EA4" w14:textId="556B61B0" w:rsidR="00BF3203" w:rsidRPr="00B748B9" w:rsidRDefault="00000000" w:rsidP="008751E2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所以你这个问题很有代表性，说的就是我的回答也有一定的代表性，因为2700万到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2</w:t>
      </w:r>
      <w:r w:rsidRPr="00B748B9">
        <w:rPr>
          <w:rFonts w:ascii="宋体" w:eastAsia="宋体" w:hAnsi="宋体" w:cs="宋体"/>
          <w:color w:val="000000" w:themeColor="text1"/>
        </w:rPr>
        <w:t>800万人，2023年就60岁了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对于衰老这个问题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我是在40岁的时候开始意识到的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我刚才跟你说了，我是30岁拿到博士学位以后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来到了北京广播学院，那会儿还没有你们，然后到了40岁的时候，我经常做梦就吓醒了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就说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，“</w:t>
      </w:r>
      <w:r w:rsidRPr="00B748B9">
        <w:rPr>
          <w:rFonts w:ascii="宋体" w:eastAsia="宋体" w:hAnsi="宋体" w:cs="宋体"/>
          <w:color w:val="000000" w:themeColor="text1"/>
        </w:rPr>
        <w:t>天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哪！</w:t>
      </w:r>
      <w:r w:rsidRPr="00B748B9">
        <w:rPr>
          <w:rFonts w:ascii="宋体" w:eastAsia="宋体" w:hAnsi="宋体" w:cs="宋体"/>
          <w:color w:val="000000" w:themeColor="text1"/>
        </w:rPr>
        <w:t>我都40了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！”</w:t>
      </w:r>
      <w:r w:rsidRPr="00B748B9">
        <w:rPr>
          <w:rFonts w:ascii="宋体" w:eastAsia="宋体" w:hAnsi="宋体" w:cs="宋体"/>
          <w:color w:val="000000" w:themeColor="text1"/>
        </w:rPr>
        <w:t>你们现在不会有这种感受，你们将来也许会有一天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因为你要知道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年轻时候哪会想到这个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说将来怎么样都太远了。40岁以后我经常做梦就突然吓醒了，觉得我怎么都40岁了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天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哪，</w:t>
      </w:r>
      <w:r w:rsidRPr="00B748B9">
        <w:rPr>
          <w:rFonts w:ascii="宋体" w:eastAsia="宋体" w:hAnsi="宋体" w:cs="宋体"/>
          <w:color w:val="000000" w:themeColor="text1"/>
        </w:rPr>
        <w:t>这40岁太可怕了，当时没有意识到衰老，只觉得你这个年纪太可怕了。好在我还是从20岁就当老师，所以我始终跟学生在一起，我到现在跟学生也没有什么年龄上的隔阂。就是你像20岁当老师的时候，我的学生我当时在中专教书，你不知道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当年的中专是大中专一条线录取，所以当年很多优秀的，但是家境贫寒的学生优先报考中专，因为中专是三年或者两年，他就能够早一点工作，然后弟弟妹妹上大学。</w:t>
      </w:r>
    </w:p>
    <w:p w14:paraId="2F2409A8" w14:textId="04927DBD" w:rsidR="00BF3203" w:rsidRPr="00B748B9" w:rsidRDefault="00000000" w:rsidP="008751E2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所以我的学生大部分跟我20岁跟我同龄，还有一一小部分是比我大，小的十七八的非常少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也就是说我到了40岁的时候经常做梦吓醒了，觉得天我怎么40这太可怕了，是我什么坏事还没干。你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想啊，</w:t>
      </w:r>
      <w:r w:rsidRPr="00B748B9">
        <w:rPr>
          <w:rFonts w:ascii="宋体" w:eastAsia="宋体" w:hAnsi="宋体" w:cs="宋体"/>
          <w:color w:val="000000" w:themeColor="text1"/>
        </w:rPr>
        <w:t>咱们从小接受的教育就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是</w:t>
      </w:r>
      <w:r w:rsidRPr="00B748B9">
        <w:rPr>
          <w:rFonts w:ascii="宋体" w:eastAsia="宋体" w:hAnsi="宋体" w:cs="宋体"/>
          <w:color w:val="000000" w:themeColor="text1"/>
        </w:rPr>
        <w:t>说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什么将来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出个轨是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吧？什么偷情出轨，这不从小看都是负面的吗？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就</w:t>
      </w:r>
      <w:r w:rsidRPr="00B748B9">
        <w:rPr>
          <w:rFonts w:ascii="宋体" w:eastAsia="宋体" w:hAnsi="宋体" w:cs="宋体"/>
          <w:color w:val="000000" w:themeColor="text1"/>
        </w:rPr>
        <w:t>觉得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，这些都</w:t>
      </w:r>
      <w:r w:rsidRPr="00B748B9">
        <w:rPr>
          <w:rFonts w:ascii="宋体" w:eastAsia="宋体" w:hAnsi="宋体" w:cs="宋体"/>
          <w:color w:val="000000" w:themeColor="text1"/>
        </w:rPr>
        <w:t>是成年人干的事儿，我一看我都4</w:t>
      </w:r>
      <w:r w:rsidR="008751E2" w:rsidRPr="00B748B9">
        <w:rPr>
          <w:rFonts w:ascii="宋体" w:eastAsia="宋体" w:hAnsi="宋体" w:cs="宋体"/>
          <w:color w:val="000000" w:themeColor="text1"/>
        </w:rPr>
        <w:t>0</w:t>
      </w:r>
      <w:r w:rsidRPr="00B748B9">
        <w:rPr>
          <w:rFonts w:ascii="宋体" w:eastAsia="宋体" w:hAnsi="宋体" w:cs="宋体"/>
          <w:color w:val="000000" w:themeColor="text1"/>
        </w:rPr>
        <w:t>多岁</w:t>
      </w:r>
      <w:r w:rsidR="008751E2" w:rsidRPr="00B748B9">
        <w:rPr>
          <w:rFonts w:ascii="宋体" w:eastAsia="宋体" w:hAnsi="宋体" w:cs="宋体" w:hint="eastAsia"/>
          <w:color w:val="000000" w:themeColor="text1"/>
        </w:rPr>
        <w:t>了</w:t>
      </w:r>
      <w:r w:rsidRPr="00B748B9">
        <w:rPr>
          <w:rFonts w:ascii="宋体" w:eastAsia="宋体" w:hAnsi="宋体" w:cs="宋体"/>
          <w:color w:val="000000" w:themeColor="text1"/>
        </w:rPr>
        <w:t>，太可怕了，人生也太快了，我啥坏事还没来得及干，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所以说</w:t>
      </w:r>
      <w:r w:rsidRPr="00B748B9">
        <w:rPr>
          <w:rFonts w:ascii="宋体" w:eastAsia="宋体" w:hAnsi="宋体" w:cs="宋体"/>
          <w:color w:val="000000" w:themeColor="text1"/>
        </w:rPr>
        <w:t>当时真的是很害怕。</w:t>
      </w:r>
    </w:p>
    <w:p w14:paraId="14933638" w14:textId="30B75EF8" w:rsidR="00BF3203" w:rsidRPr="00B748B9" w:rsidRDefault="00000000" w:rsidP="00C22AA9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当然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很快害怕就被更充实的工作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（挤出生活了）。</w:t>
      </w:r>
      <w:r w:rsidRPr="00B748B9">
        <w:rPr>
          <w:rFonts w:ascii="宋体" w:eastAsia="宋体" w:hAnsi="宋体" w:cs="宋体"/>
          <w:color w:val="000000" w:themeColor="text1"/>
        </w:rPr>
        <w:t>到了40岁，你也知道就很多事情就忙了，对我来说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我39岁评的教授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所以工作完了，还有生活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，而且</w:t>
      </w:r>
      <w:r w:rsidRPr="00B748B9">
        <w:rPr>
          <w:rFonts w:ascii="宋体" w:eastAsia="宋体" w:hAnsi="宋体" w:cs="宋体"/>
          <w:color w:val="000000" w:themeColor="text1"/>
        </w:rPr>
        <w:t>孩子也大了，也就是说暂时就没想，这个事情就不再想了，天天还忙不过来。</w:t>
      </w:r>
    </w:p>
    <w:p w14:paraId="07E8D71F" w14:textId="5C8F5FEF" w:rsidR="00BF3203" w:rsidRPr="00B748B9" w:rsidRDefault="00000000" w:rsidP="008751E2">
      <w:pPr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lastRenderedPageBreak/>
        <w:t>就在去年开始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，就是</w:t>
      </w:r>
      <w:r w:rsidRPr="00B748B9">
        <w:rPr>
          <w:rFonts w:ascii="宋体" w:eastAsia="宋体" w:hAnsi="宋体" w:cs="宋体"/>
          <w:color w:val="000000" w:themeColor="text1"/>
        </w:rPr>
        <w:t>我在退休前一年59岁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我就开始恐慌了，如果说40岁我经常会感到惊吓，59岁我感到恐慌了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因为以前说谁退休了，就根本没有印象，就没有感觉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退休关我啥事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啊？</w:t>
      </w:r>
      <w:r w:rsidRPr="00B748B9">
        <w:rPr>
          <w:rFonts w:ascii="宋体" w:eastAsia="宋体" w:hAnsi="宋体" w:cs="宋体"/>
          <w:color w:val="000000" w:themeColor="text1"/>
        </w:rPr>
        <w:t>但是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59岁突然意识到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，这个</w:t>
      </w:r>
      <w:r w:rsidRPr="00B748B9">
        <w:rPr>
          <w:rFonts w:ascii="宋体" w:eastAsia="宋体" w:hAnsi="宋体" w:cs="宋体"/>
          <w:color w:val="000000" w:themeColor="text1"/>
        </w:rPr>
        <w:t>轮到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自己</w:t>
      </w:r>
      <w:r w:rsidRPr="00B748B9">
        <w:rPr>
          <w:rFonts w:ascii="宋体" w:eastAsia="宋体" w:hAnsi="宋体" w:cs="宋体"/>
          <w:color w:val="000000" w:themeColor="text1"/>
        </w:rPr>
        <w:t>头上了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所以我跟别的老师不一样，我就拼命的问那些退休的人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：</w:t>
      </w:r>
      <w:r w:rsidRPr="00B748B9">
        <w:rPr>
          <w:rFonts w:ascii="宋体" w:eastAsia="宋体" w:hAnsi="宋体" w:cs="宋体"/>
          <w:color w:val="000000" w:themeColor="text1"/>
        </w:rPr>
        <w:t>第一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你有什么感受？第二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你要干什么？大部分的回答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就是：</w:t>
      </w:r>
      <w:r w:rsidRPr="00B748B9">
        <w:rPr>
          <w:rFonts w:ascii="宋体" w:eastAsia="宋体" w:hAnsi="宋体" w:cs="宋体"/>
          <w:color w:val="000000" w:themeColor="text1"/>
        </w:rPr>
        <w:t>退休了，啥也不干了，吃喝玩乐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。其中</w:t>
      </w:r>
      <w:r w:rsidRPr="00B748B9">
        <w:rPr>
          <w:rFonts w:ascii="宋体" w:eastAsia="宋体" w:hAnsi="宋体" w:cs="宋体"/>
          <w:color w:val="000000" w:themeColor="text1"/>
        </w:rPr>
        <w:t>回答最多的就是走遍天下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、</w:t>
      </w:r>
      <w:r w:rsidRPr="00B748B9">
        <w:rPr>
          <w:rFonts w:ascii="宋体" w:eastAsia="宋体" w:hAnsi="宋体" w:cs="宋体"/>
          <w:color w:val="000000" w:themeColor="text1"/>
        </w:rPr>
        <w:t>旅游去。</w:t>
      </w:r>
    </w:p>
    <w:p w14:paraId="5F4CF895" w14:textId="777822B2" w:rsidR="00C22AA9" w:rsidRPr="00B748B9" w:rsidRDefault="00000000" w:rsidP="00C22AA9">
      <w:pPr>
        <w:ind w:firstLineChars="200" w:firstLine="48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我对这些回答都嗤之以鼻，当然我不会表现出来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也就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是说</w:t>
      </w:r>
      <w:r w:rsidRPr="00B748B9">
        <w:rPr>
          <w:rFonts w:ascii="宋体" w:eastAsia="宋体" w:hAnsi="宋体" w:cs="宋体"/>
          <w:color w:val="000000" w:themeColor="text1"/>
        </w:rPr>
        <w:t>我59岁开始恐慌，我60岁以后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要</w:t>
      </w:r>
      <w:r w:rsidRPr="00B748B9">
        <w:rPr>
          <w:rFonts w:ascii="宋体" w:eastAsia="宋体" w:hAnsi="宋体" w:cs="宋体"/>
          <w:color w:val="000000" w:themeColor="text1"/>
        </w:rPr>
        <w:t>干什么？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但是</w:t>
      </w:r>
      <w:r w:rsidRPr="00B748B9">
        <w:rPr>
          <w:rFonts w:ascii="宋体" w:eastAsia="宋体" w:hAnsi="宋体" w:cs="宋体"/>
          <w:color w:val="000000" w:themeColor="text1"/>
        </w:rPr>
        <w:t>恐慌归恐慌，我非常明确的知道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我60岁以后要干嘛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我还是一如既往，也就是说我教了40年的书，我就再继续教书，你对我来说，学校这个环境是我熟悉的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、</w:t>
      </w:r>
      <w:r w:rsidRPr="00B748B9">
        <w:rPr>
          <w:rFonts w:ascii="宋体" w:eastAsia="宋体" w:hAnsi="宋体" w:cs="宋体"/>
          <w:color w:val="000000" w:themeColor="text1"/>
        </w:rPr>
        <w:t>认同的环境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，我</w:t>
      </w:r>
      <w:r w:rsidRPr="00B748B9">
        <w:rPr>
          <w:rFonts w:ascii="宋体" w:eastAsia="宋体" w:hAnsi="宋体" w:cs="宋体"/>
          <w:color w:val="000000" w:themeColor="text1"/>
        </w:rPr>
        <w:t>肯定不愿意离开它，因此我根本不会说什么环游天下吃饱了撑的，我始终对旅游持一种特别鄙视的态度，不瞒你说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，我</w:t>
      </w:r>
      <w:r w:rsidRPr="00B748B9">
        <w:rPr>
          <w:rFonts w:ascii="宋体" w:eastAsia="宋体" w:hAnsi="宋体" w:cs="宋体"/>
          <w:color w:val="000000" w:themeColor="text1"/>
        </w:rPr>
        <w:t>觉得没有文化没有知识的人才去旅游，我不用去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我都看书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都看来了</w:t>
      </w:r>
      <w:proofErr w:type="gramEnd"/>
      <w:r w:rsidR="00C22AA9" w:rsidRPr="00B748B9">
        <w:rPr>
          <w:rFonts w:ascii="宋体" w:eastAsia="宋体" w:hAnsi="宋体" w:cs="宋体" w:hint="eastAsia"/>
          <w:color w:val="000000" w:themeColor="text1"/>
        </w:rPr>
        <w:t>，这是</w:t>
      </w:r>
      <w:r w:rsidRPr="00B748B9">
        <w:rPr>
          <w:rFonts w:ascii="宋体" w:eastAsia="宋体" w:hAnsi="宋体" w:cs="宋体"/>
          <w:color w:val="000000" w:themeColor="text1"/>
        </w:rPr>
        <w:t>咱们知识分子的这种一种偏见和傲慢，老子不用行万里路，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老子读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万卷书就已经知道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</w:p>
    <w:p w14:paraId="04C9F32C" w14:textId="54F7701D" w:rsidR="00BF3203" w:rsidRPr="00B748B9" w:rsidRDefault="00000000" w:rsidP="00C22AA9">
      <w:pPr>
        <w:ind w:firstLineChars="200" w:firstLine="48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然后我命很好，咱们学校严重超编，所以60岁一律退休。20年前博导干到80岁，10年前干到70岁，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就</w:t>
      </w:r>
      <w:r w:rsidRPr="00B748B9">
        <w:rPr>
          <w:rFonts w:ascii="宋体" w:eastAsia="宋体" w:hAnsi="宋体" w:cs="宋体"/>
          <w:color w:val="000000" w:themeColor="text1"/>
        </w:rPr>
        <w:t>根本没有退休这一说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，一切等</w:t>
      </w:r>
      <w:r w:rsidRPr="00B748B9">
        <w:rPr>
          <w:rFonts w:ascii="宋体" w:eastAsia="宋体" w:hAnsi="宋体" w:cs="宋体"/>
          <w:color w:val="000000" w:themeColor="text1"/>
        </w:rPr>
        <w:t>到七十岁再说，你想那时候我觉得70岁太遥远了，然后到了我这两年学校严重超编，所以到60岁，除了个别领导之外，一律退休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就先退休，把名额让出来以后，再延聘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、</w:t>
      </w:r>
      <w:r w:rsidRPr="00B748B9">
        <w:rPr>
          <w:rFonts w:ascii="宋体" w:eastAsia="宋体" w:hAnsi="宋体" w:cs="宋体"/>
          <w:color w:val="000000" w:themeColor="text1"/>
        </w:rPr>
        <w:t>返聘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延聘是指学校层面让我继续干，这叫延聘。返聘是说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你先退休了，然后学院返聘你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。这个层级</w:t>
      </w:r>
      <w:r w:rsidRPr="00B748B9">
        <w:rPr>
          <w:rFonts w:ascii="宋体" w:eastAsia="宋体" w:hAnsi="宋体" w:cs="宋体"/>
          <w:color w:val="000000" w:themeColor="text1"/>
        </w:rPr>
        <w:t>是不一样的，延聘是学校出钱，返聘是学院出钱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我是很荣幸</w:t>
      </w:r>
      <w:r w:rsidR="00C22AA9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就是在我退休之前，人事处告诉我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我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被延聘了，我很荣幸，我真的很荣幸。</w:t>
      </w:r>
    </w:p>
    <w:p w14:paraId="4AAA37A3" w14:textId="77777777" w:rsidR="00521A5F" w:rsidRPr="00B748B9" w:rsidRDefault="00000000" w:rsidP="00521A5F">
      <w:pPr>
        <w:ind w:firstLine="48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我也一再说学校领导和学院领导对我厚爱，这真是这样的，因为这不是说谁都可以得到荣幸的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但是我这一年就是一年一签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一签一年，就是延聘了，咱们只能签一年，然后到了明年9月份再说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我已经很知足了，因为其实按照现在的现行政策看，博导我们肯定是65岁才退的，因为很简单，比如说我今年要招生的话，博士生4年我怎么也得带他毕业，等他毕业了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不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正好65，然后我没有太多的要求，我真的没有那么贪心不足的，我觉得我到65岁我就可以了。学校再聘我的话，我也会说我就不干了，年纪大了很招人烦的。</w:t>
      </w:r>
    </w:p>
    <w:p w14:paraId="3AE2A7B5" w14:textId="3A5C9449" w:rsidR="007F5F4E" w:rsidRPr="00B748B9" w:rsidRDefault="00000000" w:rsidP="007F5F4E">
      <w:pPr>
        <w:ind w:firstLine="48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好，我给你总结一点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就是59岁的恐慌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所以我这一年是在恐慌当中度过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事实上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就像我想的一样，我18岁就想过将来我退休了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我要干啥。</w:t>
      </w:r>
      <w:r w:rsidRPr="00B748B9">
        <w:rPr>
          <w:rFonts w:ascii="宋体" w:eastAsia="宋体" w:hAnsi="宋体" w:cs="宋体"/>
          <w:color w:val="000000" w:themeColor="text1"/>
        </w:rPr>
        <w:t>我是个远大志向的人，我的志向是18岁之前就已经确立了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我初中的时候就想明白我这辈子要干什么，我初中的时候我就想我这辈子要像我父亲一样做一个大学老师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。这个</w:t>
      </w:r>
      <w:r w:rsidRPr="00B748B9">
        <w:rPr>
          <w:rFonts w:ascii="宋体" w:eastAsia="宋体" w:hAnsi="宋体" w:cs="宋体"/>
          <w:color w:val="000000" w:themeColor="text1"/>
        </w:rPr>
        <w:t>大学老师就是说有课就上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没课在家写文章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很</w:t>
      </w:r>
      <w:r w:rsidRPr="00B748B9">
        <w:rPr>
          <w:rFonts w:ascii="宋体" w:eastAsia="宋体" w:hAnsi="宋体" w:cs="宋体"/>
          <w:color w:val="000000" w:themeColor="text1"/>
        </w:rPr>
        <w:t>早就确定了这一点，那么这样的话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退休和不退休我觉得没区别，我觉得一点区别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也</w:t>
      </w:r>
      <w:r w:rsidRPr="00B748B9">
        <w:rPr>
          <w:rFonts w:ascii="宋体" w:eastAsia="宋体" w:hAnsi="宋体" w:cs="宋体"/>
          <w:color w:val="000000" w:themeColor="text1"/>
        </w:rPr>
        <w:t>没有。因为你80岁也照样可以写东西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你40岁也可以写</w:t>
      </w:r>
      <w:r w:rsidR="00521A5F" w:rsidRPr="00B748B9">
        <w:rPr>
          <w:rFonts w:ascii="宋体" w:eastAsia="宋体" w:hAnsi="宋体" w:cs="宋体" w:hint="eastAsia"/>
          <w:color w:val="000000" w:themeColor="text1"/>
        </w:rPr>
        <w:t>，等到了</w:t>
      </w:r>
      <w:r w:rsidRPr="00B748B9">
        <w:rPr>
          <w:rFonts w:ascii="宋体" w:eastAsia="宋体" w:hAnsi="宋体" w:cs="宋体"/>
          <w:color w:val="000000" w:themeColor="text1"/>
        </w:rPr>
        <w:t>80岁你不照样写吗所以今年就很平稳的就这么过来了。</w:t>
      </w:r>
    </w:p>
    <w:p w14:paraId="104DCC84" w14:textId="77777777" w:rsidR="007F5F4E" w:rsidRPr="00B748B9" w:rsidRDefault="007F5F4E" w:rsidP="007F5F4E">
      <w:pPr>
        <w:rPr>
          <w:rFonts w:ascii="宋体" w:eastAsia="宋体" w:hAnsi="宋体" w:cs="宋体"/>
          <w:color w:val="000000" w:themeColor="text1"/>
        </w:rPr>
      </w:pPr>
    </w:p>
    <w:p w14:paraId="56F058B1" w14:textId="77777777" w:rsidR="007F5F4E" w:rsidRPr="00B748B9" w:rsidRDefault="00000000" w:rsidP="007F5F4E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您是觉得在60岁他和40岁之间还有很明确的一种区分是40岁该干什么，60岁该干之后该干该干什么吗？</w:t>
      </w:r>
    </w:p>
    <w:p w14:paraId="212BE937" w14:textId="77777777" w:rsidR="00737C2C" w:rsidRPr="00B748B9" w:rsidRDefault="00000000" w:rsidP="00737C2C">
      <w:pPr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不是。我18岁之前就把这辈子想干的事情都已经明确了，所以40跟60对我来说没区别，我现在觉得60跟80也没区别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但是我没有想到的是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我临近退休的时候我感到了恐慌，虽然我觉得我会很平静的迎接这个情况的改变，但是我感觉到深深</w:t>
      </w:r>
      <w:r w:rsidRPr="00B748B9">
        <w:rPr>
          <w:rFonts w:ascii="宋体" w:eastAsia="宋体" w:hAnsi="宋体" w:cs="宋体"/>
          <w:color w:val="000000" w:themeColor="text1"/>
        </w:rPr>
        <w:lastRenderedPageBreak/>
        <w:t>的恐慌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恐慌恐怕有两层，一层就是说学校要不聘咋办？这是很现实的问题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你的工资报酬差得非常多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。比如，</w:t>
      </w:r>
      <w:r w:rsidRPr="00B748B9">
        <w:rPr>
          <w:rFonts w:ascii="宋体" w:eastAsia="宋体" w:hAnsi="宋体" w:cs="宋体"/>
          <w:color w:val="000000" w:themeColor="text1"/>
        </w:rPr>
        <w:t>咱们学校是部属院校，二外是市属院校，所有的市属院校都是当地政府补贴的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所以同样是教授，我们和二外的教授退休金我都问过了，能差三到四千块钱，比如我们是1万，人家就14,000就差这么多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因为我们是部属院校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没有钱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经济收入上我已经问过至少10个人了，直接减少1/3，你想你一个月要挣15,000的话，你现在就1万块钱了，还不要说其他的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各种什么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隐性的和显性的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，还有人格和精神上的（影响）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用他们的话说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退休以后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学校大</w:t>
      </w:r>
      <w:r w:rsidRPr="00B748B9">
        <w:rPr>
          <w:rFonts w:ascii="宋体" w:eastAsia="宋体" w:hAnsi="宋体" w:cs="宋体"/>
          <w:color w:val="000000" w:themeColor="text1"/>
        </w:rPr>
        <w:t>门都进不来了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。</w:t>
      </w:r>
    </w:p>
    <w:p w14:paraId="51750E20" w14:textId="0ED7D73E" w:rsidR="007F5F4E" w:rsidRPr="00B748B9" w:rsidRDefault="00000000" w:rsidP="00737C2C">
      <w:pPr>
        <w:ind w:firstLineChars="200" w:firstLine="48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这我跟你说</w:t>
      </w:r>
      <w:r w:rsidR="007F5F4E" w:rsidRPr="00B748B9">
        <w:rPr>
          <w:rFonts w:ascii="宋体" w:eastAsia="宋体" w:hAnsi="宋体" w:cs="宋体" w:hint="eastAsia"/>
          <w:color w:val="000000" w:themeColor="text1"/>
        </w:rPr>
        <w:t>，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变老这个事儿，</w:t>
      </w:r>
      <w:r w:rsidRPr="00B748B9">
        <w:rPr>
          <w:rFonts w:ascii="宋体" w:eastAsia="宋体" w:hAnsi="宋体" w:cs="宋体"/>
          <w:color w:val="000000" w:themeColor="text1"/>
        </w:rPr>
        <w:t>你不知道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，所以总觉得</w:t>
      </w:r>
      <w:r w:rsidRPr="00B748B9">
        <w:rPr>
          <w:rFonts w:ascii="宋体" w:eastAsia="宋体" w:hAnsi="宋体" w:cs="宋体"/>
          <w:color w:val="000000" w:themeColor="text1"/>
        </w:rPr>
        <w:t>事不关己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但是真的到那一天，比如说你去校医院刷卡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，发现你是个</w:t>
      </w:r>
      <w:r w:rsidRPr="00B748B9">
        <w:rPr>
          <w:rFonts w:ascii="宋体" w:eastAsia="宋体" w:hAnsi="宋体" w:cs="宋体"/>
          <w:color w:val="000000" w:themeColor="text1"/>
        </w:rPr>
        <w:t>退休人员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。再比如</w:t>
      </w:r>
      <w:r w:rsidRPr="00B748B9">
        <w:rPr>
          <w:rFonts w:ascii="宋体" w:eastAsia="宋体" w:hAnsi="宋体" w:cs="宋体"/>
          <w:color w:val="000000" w:themeColor="text1"/>
        </w:rPr>
        <w:t>北京市政府给60岁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即将</w:t>
      </w:r>
      <w:r w:rsidRPr="00B748B9">
        <w:rPr>
          <w:rFonts w:ascii="宋体" w:eastAsia="宋体" w:hAnsi="宋体" w:cs="宋体"/>
          <w:color w:val="000000" w:themeColor="text1"/>
        </w:rPr>
        <w:t>退休的人，在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我们</w:t>
      </w:r>
      <w:r w:rsidRPr="00B748B9">
        <w:rPr>
          <w:rFonts w:ascii="宋体" w:eastAsia="宋体" w:hAnsi="宋体" w:cs="宋体"/>
          <w:color w:val="000000" w:themeColor="text1"/>
        </w:rPr>
        <w:t>59岁半，北京市就提前给我们发免费乘车卡了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。当时（我）</w:t>
      </w:r>
      <w:r w:rsidRPr="00B748B9">
        <w:rPr>
          <w:rFonts w:ascii="宋体" w:eastAsia="宋体" w:hAnsi="宋体" w:cs="宋体"/>
          <w:color w:val="000000" w:themeColor="text1"/>
        </w:rPr>
        <w:t>受的刺激特别大，上机刷卡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发现是</w:t>
      </w:r>
      <w:r w:rsidRPr="00B748B9">
        <w:rPr>
          <w:rFonts w:ascii="宋体" w:eastAsia="宋体" w:hAnsi="宋体" w:cs="宋体"/>
          <w:color w:val="000000" w:themeColor="text1"/>
        </w:rPr>
        <w:t>敬老卡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我靠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你要知道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原来我上公共汽车的时候看别人刷敬老卡，我很鄙视的，这么老了瞎跑什么，现在轮到我自己了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你别看大多数人故作潇洒，但是你要知道大众目睽睽之下一刷，都60以上了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。可能你本来看着年纪不大，</w:t>
      </w:r>
      <w:r w:rsidRPr="00B748B9">
        <w:rPr>
          <w:rFonts w:ascii="宋体" w:eastAsia="宋体" w:hAnsi="宋体" w:cs="宋体"/>
          <w:color w:val="000000" w:themeColor="text1"/>
        </w:rPr>
        <w:t>但是你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一</w:t>
      </w:r>
      <w:r w:rsidRPr="00B748B9">
        <w:rPr>
          <w:rFonts w:ascii="宋体" w:eastAsia="宋体" w:hAnsi="宋体" w:cs="宋体"/>
          <w:color w:val="000000" w:themeColor="text1"/>
        </w:rPr>
        <w:t>刷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敬老卡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，（这意味着）</w:t>
      </w:r>
      <w:r w:rsidRPr="00B748B9">
        <w:rPr>
          <w:rFonts w:ascii="宋体" w:eastAsia="宋体" w:hAnsi="宋体" w:cs="宋体"/>
          <w:color w:val="000000" w:themeColor="text1"/>
        </w:rPr>
        <w:t>你就是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一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老头了，那种感觉我跟你讲是不一样的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。这和</w:t>
      </w:r>
      <w:r w:rsidRPr="00B748B9">
        <w:rPr>
          <w:rFonts w:ascii="宋体" w:eastAsia="宋体" w:hAnsi="宋体" w:cs="宋体"/>
          <w:color w:val="000000" w:themeColor="text1"/>
        </w:rPr>
        <w:t>你考上大学和不考大学感觉真的不一样，对，你是不是中传的和不是中传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它就是有差别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</w:t>
      </w:r>
    </w:p>
    <w:p w14:paraId="63DDCAE9" w14:textId="77777777" w:rsidR="007F5F4E" w:rsidRPr="00B748B9" w:rsidRDefault="007F5F4E" w:rsidP="008751E2">
      <w:pPr>
        <w:rPr>
          <w:rFonts w:ascii="宋体" w:eastAsia="宋体" w:hAnsi="宋体" w:cs="宋体"/>
          <w:color w:val="000000" w:themeColor="text1"/>
        </w:rPr>
      </w:pPr>
    </w:p>
    <w:p w14:paraId="6390DB63" w14:textId="5CB3261B" w:rsidR="00BF3203" w:rsidRPr="00B748B9" w:rsidRDefault="00000000" w:rsidP="00737C2C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您是在年轻的时候就一直对是觉得变60岁以上变老之后，可能会有一些偏见？还是说你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变老之后</w:t>
      </w:r>
      <w:r w:rsidRPr="00B748B9">
        <w:rPr>
          <w:rFonts w:ascii="宋体" w:eastAsia="宋体" w:hAnsi="宋体" w:cs="宋体"/>
          <w:color w:val="000000" w:themeColor="text1"/>
        </w:rPr>
        <w:t>可能就没有太多的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社会</w:t>
      </w:r>
      <w:r w:rsidRPr="00B748B9">
        <w:rPr>
          <w:rFonts w:ascii="宋体" w:eastAsia="宋体" w:hAnsi="宋体" w:cs="宋体"/>
          <w:color w:val="000000" w:themeColor="text1"/>
        </w:rPr>
        <w:t>价值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或者其他的？</w:t>
      </w:r>
    </w:p>
    <w:p w14:paraId="192E167F" w14:textId="251A8D87" w:rsidR="00BF3203" w:rsidRPr="00B748B9" w:rsidRDefault="00000000" w:rsidP="00737C2C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你说得很好。是这样的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我和大多数人一样的地方就是说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人变老了，反正你跟社会没啥关系，其实对老没有太多的正面理解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比如说人老了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就</w:t>
      </w:r>
      <w:r w:rsidRPr="00B748B9">
        <w:rPr>
          <w:rFonts w:ascii="宋体" w:eastAsia="宋体" w:hAnsi="宋体" w:cs="宋体"/>
          <w:color w:val="000000" w:themeColor="text1"/>
        </w:rPr>
        <w:t>应该怎么样，我跟大多数人都一样，比如说他们要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鄙弃</w:t>
      </w:r>
      <w:r w:rsidRPr="00B748B9">
        <w:rPr>
          <w:rFonts w:ascii="宋体" w:eastAsia="宋体" w:hAnsi="宋体" w:cs="宋体"/>
          <w:color w:val="000000" w:themeColor="text1"/>
        </w:rPr>
        <w:t>我也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鄙弃</w:t>
      </w:r>
      <w:r w:rsidRPr="00B748B9">
        <w:rPr>
          <w:rFonts w:ascii="宋体" w:eastAsia="宋体" w:hAnsi="宋体" w:cs="宋体"/>
          <w:color w:val="000000" w:themeColor="text1"/>
        </w:rPr>
        <w:t>，他们要不喜欢我也不喜欢他们，要是比如说尊敬老人，我也一样尊敬老人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唯一的我跟他们不一样的地方就是说，我认为我老了以后跟我年轻时候没啥区别，这是我跟别人不一样的，我觉得你老了以后你干一些老头才干的事，然后我才不干，这是我跟别人不一样的地方。</w:t>
      </w:r>
    </w:p>
    <w:p w14:paraId="1821B27F" w14:textId="3AFA0094" w:rsidR="00BF3203" w:rsidRPr="00B748B9" w:rsidRDefault="00737C2C" w:rsidP="00737C2C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 w:hint="eastAsia"/>
          <w:color w:val="000000" w:themeColor="text1"/>
        </w:rPr>
        <w:t>“</w:t>
      </w:r>
      <w:r w:rsidRPr="00B748B9">
        <w:rPr>
          <w:rFonts w:ascii="宋体" w:eastAsia="宋体" w:hAnsi="宋体" w:cs="宋体"/>
          <w:color w:val="000000" w:themeColor="text1"/>
        </w:rPr>
        <w:t>我能理解就是你能觉得自己有自己的目标和信念，对自己和别人不一样。</w:t>
      </w:r>
      <w:r w:rsidRPr="00B748B9">
        <w:rPr>
          <w:rFonts w:ascii="宋体" w:eastAsia="宋体" w:hAnsi="宋体" w:cs="宋体" w:hint="eastAsia"/>
          <w:color w:val="000000" w:themeColor="text1"/>
        </w:rPr>
        <w:t>”</w:t>
      </w:r>
    </w:p>
    <w:p w14:paraId="4F59E688" w14:textId="5166DFA3" w:rsidR="00BF3203" w:rsidRPr="00B748B9" w:rsidRDefault="00000000" w:rsidP="00737C2C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对这一点和别人不一样。至于对老年人共有的态度，我想年轻人都是很烦老人的，我也一样，这点我也一样，老头老太太真讨厌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思想僵化。</w:t>
      </w:r>
    </w:p>
    <w:p w14:paraId="17D3DE24" w14:textId="77777777" w:rsidR="00737C2C" w:rsidRPr="00B748B9" w:rsidRDefault="00737C2C" w:rsidP="008751E2">
      <w:pPr>
        <w:rPr>
          <w:rFonts w:ascii="宋体" w:eastAsia="宋体" w:hAnsi="宋体" w:cs="宋体"/>
          <w:color w:val="000000" w:themeColor="text1"/>
        </w:rPr>
      </w:pPr>
    </w:p>
    <w:p w14:paraId="55AAAE97" w14:textId="7E761FCA" w:rsidR="00BF3203" w:rsidRPr="00B748B9" w:rsidRDefault="00000000" w:rsidP="00737C2C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您在慢慢开始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年龄增大的时候，你有感觉到自己身体机能会有一些下降吗？还是这些东西吗？或者心理上这些东西？</w:t>
      </w:r>
    </w:p>
    <w:p w14:paraId="52B94D2C" w14:textId="379E0A2B" w:rsidR="00BF3203" w:rsidRPr="00B748B9" w:rsidRDefault="00000000" w:rsidP="00737C2C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很好。最近一两年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也就是59岁前后，我特别明显地感到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</w:t>
      </w:r>
      <w:proofErr w:type="gramStart"/>
      <w:r w:rsidR="00737C2C" w:rsidRPr="00B748B9">
        <w:rPr>
          <w:rFonts w:ascii="宋体" w:eastAsia="宋体" w:hAnsi="宋体" w:cs="宋体" w:hint="eastAsia"/>
          <w:color w:val="000000" w:themeColor="text1"/>
        </w:rPr>
        <w:t>在</w:t>
      </w:r>
      <w:r w:rsidRPr="00B748B9">
        <w:rPr>
          <w:rFonts w:ascii="宋体" w:eastAsia="宋体" w:hAnsi="宋体" w:cs="宋体"/>
          <w:color w:val="000000" w:themeColor="text1"/>
        </w:rPr>
        <w:t>微博里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写了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应该是在两年前，总而言之五十八九岁，我明显感觉自己体能直线下降</w:t>
      </w:r>
      <w:r w:rsidR="00737C2C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因为我每个星期游泳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原来1500，后来变成1200，后来变成保1000，我大概是5年前就开始拼命的，每次要奔到1000了，后来掉到800，2003年明显的掉到了600，就是说我还能游，但是如果真要是努一把劲的话，我想我会死过去了，透支了那就失去了锻炼的意义了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所以我现在五六百我甚至有只游了200，然后我也不去努力了。</w:t>
      </w:r>
    </w:p>
    <w:p w14:paraId="0D3799DF" w14:textId="77777777" w:rsidR="00B64B38" w:rsidRPr="00B748B9" w:rsidRDefault="00000000" w:rsidP="00B64B38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这个意思就是说你会明显的知道，就明显的身体告诉你，你的体能已经不是当年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的</w:t>
      </w:r>
      <w:r w:rsidRPr="00B748B9">
        <w:rPr>
          <w:rFonts w:ascii="宋体" w:eastAsia="宋体" w:hAnsi="宋体" w:cs="宋体"/>
          <w:color w:val="000000" w:themeColor="text1"/>
        </w:rPr>
        <w:t>了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我原来年轻时候写东西一直都是晚上开始写，就这个点正好是准备开始工作了，然后真正疯狂的开始工作是10点甚至12点以后，我写博士论文的时候基本</w:t>
      </w:r>
      <w:r w:rsidRPr="00B748B9">
        <w:rPr>
          <w:rFonts w:ascii="宋体" w:eastAsia="宋体" w:hAnsi="宋体" w:cs="宋体"/>
          <w:color w:val="000000" w:themeColor="text1"/>
        </w:rPr>
        <w:lastRenderedPageBreak/>
        <w:t>是12点以后开始写，然后写到早晨三四点钟，我读书三年，不知道我们学校早饭长啥样，就没吃过早饭。</w:t>
      </w:r>
    </w:p>
    <w:p w14:paraId="65C90DCD" w14:textId="77777777" w:rsidR="00B64B38" w:rsidRPr="00B748B9" w:rsidRDefault="00000000" w:rsidP="00B64B38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就现在体能直线下降，因为我是每周都去锻炼的人，锻炼是我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的</w:t>
      </w:r>
      <w:r w:rsidRPr="00B748B9">
        <w:rPr>
          <w:rFonts w:ascii="宋体" w:eastAsia="宋体" w:hAnsi="宋体" w:cs="宋体"/>
          <w:color w:val="000000" w:themeColor="text1"/>
        </w:rPr>
        <w:t>一种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生活</w:t>
      </w:r>
      <w:r w:rsidRPr="00B748B9">
        <w:rPr>
          <w:rFonts w:ascii="宋体" w:eastAsia="宋体" w:hAnsi="宋体" w:cs="宋体"/>
          <w:color w:val="000000" w:themeColor="text1"/>
        </w:rPr>
        <w:t>方式，不是说我要刻意去，所以体能直线下降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然后我才惊恐地发现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我心态也发生了变化，就是说你老了以后你对自己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你不要逞能了，这是一个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变化</w:t>
      </w:r>
      <w:r w:rsidRPr="00B748B9">
        <w:rPr>
          <w:rFonts w:ascii="宋体" w:eastAsia="宋体" w:hAnsi="宋体" w:cs="宋体"/>
          <w:color w:val="000000" w:themeColor="text1"/>
        </w:rPr>
        <w:t>。第二个我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发现，</w:t>
      </w:r>
      <w:r w:rsidRPr="00B748B9">
        <w:rPr>
          <w:rFonts w:ascii="宋体" w:eastAsia="宋体" w:hAnsi="宋体" w:cs="宋体"/>
          <w:color w:val="000000" w:themeColor="text1"/>
        </w:rPr>
        <w:t>就是说一切交给年轻人，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要</w:t>
      </w:r>
      <w:r w:rsidRPr="00B748B9">
        <w:rPr>
          <w:rFonts w:ascii="宋体" w:eastAsia="宋体" w:hAnsi="宋体" w:cs="宋体"/>
          <w:color w:val="000000" w:themeColor="text1"/>
        </w:rPr>
        <w:t>相信年轻人，然后交给他们去做，我只要这个结果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过程我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不</w:t>
      </w:r>
      <w:r w:rsidRPr="00B748B9">
        <w:rPr>
          <w:rFonts w:ascii="宋体" w:eastAsia="宋体" w:hAnsi="宋体" w:cs="宋体"/>
          <w:color w:val="000000" w:themeColor="text1"/>
        </w:rPr>
        <w:t>问了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</w:p>
    <w:p w14:paraId="145BC058" w14:textId="6074B776" w:rsidR="00BF3203" w:rsidRPr="00B748B9" w:rsidRDefault="00000000" w:rsidP="00B64B38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由此我又联想到另外一点，老了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就</w:t>
      </w:r>
      <w:r w:rsidRPr="00B748B9">
        <w:rPr>
          <w:rFonts w:ascii="宋体" w:eastAsia="宋体" w:hAnsi="宋体" w:cs="宋体"/>
          <w:color w:val="000000" w:themeColor="text1"/>
        </w:rPr>
        <w:t>应该赶紧让出位子来，让年轻人来接这个位子坐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年轻人可能有不如你的地方，但话说回来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你就是老了，你就是应该让年轻人快一点成长，所以我非常赞成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人到点赶紧退休，不管你是什么位置，你赶紧退休，赶紧让出来，给咱不说现在工作岗位有多少，你给年轻人让路，让的不是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不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光是位置，还有整个世界的把控能力，这是属于你们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（年轻人）</w:t>
      </w:r>
      <w:r w:rsidRPr="00B748B9">
        <w:rPr>
          <w:rFonts w:ascii="宋体" w:eastAsia="宋体" w:hAnsi="宋体" w:cs="宋体"/>
          <w:color w:val="000000" w:themeColor="text1"/>
        </w:rPr>
        <w:t>的。</w:t>
      </w:r>
    </w:p>
    <w:p w14:paraId="017A02EA" w14:textId="77777777" w:rsidR="00B64B38" w:rsidRPr="00B748B9" w:rsidRDefault="00000000" w:rsidP="00B64B38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这一点可能因为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我</w:t>
      </w:r>
      <w:r w:rsidRPr="00B748B9">
        <w:rPr>
          <w:rFonts w:ascii="宋体" w:eastAsia="宋体" w:hAnsi="宋体" w:cs="宋体"/>
          <w:color w:val="000000" w:themeColor="text1"/>
        </w:rPr>
        <w:t>待在学校，我觉得我是想的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是</w:t>
      </w:r>
      <w:r w:rsidRPr="00B748B9">
        <w:rPr>
          <w:rFonts w:ascii="宋体" w:eastAsia="宋体" w:hAnsi="宋体" w:cs="宋体"/>
          <w:color w:val="000000" w:themeColor="text1"/>
        </w:rPr>
        <w:t>比较通达的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先是90后，很快，我觉得时间过得很快，90后已经变成老男人和老女人了。然后00后入学的时候，我们老师很开心说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00后宝宝开始入学了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那天我给研究生上课，研究生已经是00后了，硕士生已经00后了，所以我现在经常跟他们说说了几句，突然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会说，</w:t>
      </w:r>
      <w:r w:rsidRPr="00B748B9">
        <w:rPr>
          <w:rFonts w:ascii="宋体" w:eastAsia="宋体" w:hAnsi="宋体" w:cs="宋体"/>
          <w:color w:val="000000" w:themeColor="text1"/>
        </w:rPr>
        <w:t>跟你说没用，因为你们啥也不知道，因为我说的都是你们出生前的事情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。这些事儿</w:t>
      </w:r>
      <w:r w:rsidRPr="00B748B9">
        <w:rPr>
          <w:rFonts w:ascii="宋体" w:eastAsia="宋体" w:hAnsi="宋体" w:cs="宋体"/>
          <w:color w:val="000000" w:themeColor="text1"/>
        </w:rPr>
        <w:t>对我们来说是影响特别深远，就像你跟你父母有时候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为什么聊不到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一块，你没有经历过，那没办法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理解。</w:t>
      </w:r>
      <w:r w:rsidRPr="00B748B9">
        <w:rPr>
          <w:rFonts w:ascii="宋体" w:eastAsia="宋体" w:hAnsi="宋体" w:cs="宋体"/>
          <w:color w:val="000000" w:themeColor="text1"/>
        </w:rPr>
        <w:t>你不要说共鸣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，这</w:t>
      </w:r>
      <w:r w:rsidRPr="00B748B9">
        <w:rPr>
          <w:rFonts w:ascii="宋体" w:eastAsia="宋体" w:hAnsi="宋体" w:cs="宋体"/>
          <w:color w:val="000000" w:themeColor="text1"/>
        </w:rPr>
        <w:t>没用，共鸣不起来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</w:p>
    <w:p w14:paraId="25AE288D" w14:textId="433A9804" w:rsidR="00BF3203" w:rsidRPr="00B748B9" w:rsidRDefault="00B64B38" w:rsidP="00B64B38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 w:hint="eastAsia"/>
          <w:color w:val="000000" w:themeColor="text1"/>
        </w:rPr>
        <w:t>关于</w:t>
      </w:r>
      <w:r w:rsidRPr="00B748B9">
        <w:rPr>
          <w:rFonts w:ascii="宋体" w:eastAsia="宋体" w:hAnsi="宋体" w:cs="宋体"/>
          <w:color w:val="000000" w:themeColor="text1"/>
        </w:rPr>
        <w:t>体能直线下降，我</w:t>
      </w:r>
      <w:r w:rsidRPr="00B748B9">
        <w:rPr>
          <w:rFonts w:ascii="宋体" w:eastAsia="宋体" w:hAnsi="宋体" w:cs="宋体" w:hint="eastAsia"/>
          <w:color w:val="000000" w:themeColor="text1"/>
        </w:rPr>
        <w:t>是</w:t>
      </w:r>
      <w:r w:rsidRPr="00B748B9">
        <w:rPr>
          <w:rFonts w:ascii="宋体" w:eastAsia="宋体" w:hAnsi="宋体" w:cs="宋体"/>
          <w:color w:val="000000" w:themeColor="text1"/>
        </w:rPr>
        <w:t>40岁开始去游泳，就是我认识这帮人已经20年了，而这帮人绝大多数都是五六十岁，七八十岁的人，你想我看</w:t>
      </w:r>
      <w:r w:rsidRPr="00B748B9">
        <w:rPr>
          <w:rFonts w:ascii="宋体" w:eastAsia="宋体" w:hAnsi="宋体" w:cs="宋体" w:hint="eastAsia"/>
          <w:color w:val="000000" w:themeColor="text1"/>
        </w:rPr>
        <w:t>这是个</w:t>
      </w:r>
      <w:r w:rsidRPr="00B748B9">
        <w:rPr>
          <w:rFonts w:ascii="宋体" w:eastAsia="宋体" w:hAnsi="宋体" w:cs="宋体"/>
          <w:color w:val="000000" w:themeColor="text1"/>
        </w:rPr>
        <w:t>啥群体</w:t>
      </w:r>
      <w:r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所以他们跟我说的意见就是</w:t>
      </w:r>
      <w:r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不要提高，你保持</w:t>
      </w:r>
      <w:r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你就进步了，然后你要保持不了，你往下降也是正常的。</w:t>
      </w:r>
    </w:p>
    <w:p w14:paraId="25567BDF" w14:textId="3B1F7377" w:rsidR="00BF3203" w:rsidRPr="00B748B9" w:rsidRDefault="00000000" w:rsidP="00B64B38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所以身体状况和心理状况发生了巨大的改变，而这个东西不是你以你的意志为转移的，你喜欢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或者</w:t>
      </w:r>
      <w:r w:rsidRPr="00B748B9">
        <w:rPr>
          <w:rFonts w:ascii="宋体" w:eastAsia="宋体" w:hAnsi="宋体" w:cs="宋体"/>
          <w:color w:val="000000" w:themeColor="text1"/>
        </w:rPr>
        <w:t>不喜欢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，这是</w:t>
      </w:r>
      <w:r w:rsidRPr="00B748B9">
        <w:rPr>
          <w:rFonts w:ascii="宋体" w:eastAsia="宋体" w:hAnsi="宋体" w:cs="宋体"/>
          <w:color w:val="000000" w:themeColor="text1"/>
        </w:rPr>
        <w:t>没用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的。</w:t>
      </w:r>
      <w:r w:rsidRPr="00B748B9">
        <w:rPr>
          <w:rFonts w:ascii="宋体" w:eastAsia="宋体" w:hAnsi="宋体" w:cs="宋体"/>
          <w:color w:val="000000" w:themeColor="text1"/>
        </w:rPr>
        <w:t>你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自己</w:t>
      </w:r>
      <w:r w:rsidRPr="00B748B9">
        <w:rPr>
          <w:rFonts w:ascii="宋体" w:eastAsia="宋体" w:hAnsi="宋体" w:cs="宋体"/>
          <w:color w:val="000000" w:themeColor="text1"/>
        </w:rPr>
        <w:t>就是不行了。</w:t>
      </w:r>
    </w:p>
    <w:p w14:paraId="0C0DD831" w14:textId="77777777" w:rsidR="00B64B38" w:rsidRPr="00B748B9" w:rsidRDefault="00B64B38" w:rsidP="00B64B38">
      <w:pPr>
        <w:rPr>
          <w:rFonts w:ascii="宋体" w:eastAsia="宋体" w:hAnsi="宋体" w:cs="宋体"/>
          <w:color w:val="000000" w:themeColor="text1"/>
        </w:rPr>
      </w:pPr>
    </w:p>
    <w:p w14:paraId="01DADAE7" w14:textId="247DAF8D" w:rsidR="00BF3203" w:rsidRPr="00B748B9" w:rsidRDefault="00000000" w:rsidP="00B64B38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您主要是因为身体机能的下降之后，才慢慢开始意识到自己变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老</w:t>
      </w:r>
      <w:r w:rsidRPr="00B748B9">
        <w:rPr>
          <w:rFonts w:ascii="宋体" w:eastAsia="宋体" w:hAnsi="宋体" w:cs="宋体"/>
          <w:color w:val="000000" w:themeColor="text1"/>
        </w:rPr>
        <w:t>，还是有什么特殊的一些符号或者东西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？</w:t>
      </w:r>
    </w:p>
    <w:p w14:paraId="5C5986B1" w14:textId="77777777" w:rsidR="00B64B38" w:rsidRPr="00B748B9" w:rsidRDefault="00000000" w:rsidP="008751E2">
      <w:pPr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就是体育能力明显下降，熬夜不行了，然后还有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一</w:t>
      </w:r>
      <w:r w:rsidRPr="00B748B9">
        <w:rPr>
          <w:rFonts w:ascii="宋体" w:eastAsia="宋体" w:hAnsi="宋体" w:cs="宋体"/>
          <w:color w:val="000000" w:themeColor="text1"/>
        </w:rPr>
        <w:t>个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符号就是</w:t>
      </w:r>
      <w:r w:rsidRPr="00B748B9">
        <w:rPr>
          <w:rFonts w:ascii="宋体" w:eastAsia="宋体" w:hAnsi="宋体" w:cs="宋体"/>
          <w:color w:val="000000" w:themeColor="text1"/>
        </w:rPr>
        <w:t>吃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饭</w:t>
      </w:r>
      <w:r w:rsidRPr="00B748B9">
        <w:rPr>
          <w:rFonts w:ascii="宋体" w:eastAsia="宋体" w:hAnsi="宋体" w:cs="宋体"/>
          <w:color w:val="000000" w:themeColor="text1"/>
        </w:rPr>
        <w:t>明显不行了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以前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特别</w:t>
      </w:r>
      <w:r w:rsidRPr="00B748B9">
        <w:rPr>
          <w:rFonts w:ascii="宋体" w:eastAsia="宋体" w:hAnsi="宋体" w:cs="宋体"/>
          <w:color w:val="000000" w:themeColor="text1"/>
        </w:rPr>
        <w:t>能吃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一天三顿，狂吃滥喝。我还记得那早饭，我不知道你们吃多少，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（我的）</w:t>
      </w:r>
      <w:r w:rsidRPr="00B748B9">
        <w:rPr>
          <w:rFonts w:ascii="宋体" w:eastAsia="宋体" w:hAnsi="宋体" w:cs="宋体"/>
          <w:color w:val="000000" w:themeColor="text1"/>
        </w:rPr>
        <w:t>早饭是10个包子，2个鸡蛋，2碗粥，如果肉饼的话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（</w:t>
      </w:r>
      <w:r w:rsidRPr="00B748B9">
        <w:rPr>
          <w:rFonts w:ascii="宋体" w:eastAsia="宋体" w:hAnsi="宋体" w:cs="宋体"/>
          <w:color w:val="000000" w:themeColor="text1"/>
        </w:rPr>
        <w:t>那会肉饼可比现在大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），我要吃</w:t>
      </w:r>
      <w:r w:rsidRPr="00B748B9">
        <w:rPr>
          <w:rFonts w:ascii="宋体" w:eastAsia="宋体" w:hAnsi="宋体" w:cs="宋体"/>
          <w:color w:val="000000" w:themeColor="text1"/>
        </w:rPr>
        <w:t>两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个</w:t>
      </w:r>
      <w:r w:rsidRPr="00B748B9">
        <w:rPr>
          <w:rFonts w:ascii="宋体" w:eastAsia="宋体" w:hAnsi="宋体" w:cs="宋体"/>
          <w:color w:val="000000" w:themeColor="text1"/>
        </w:rPr>
        <w:t>肉饼，两个鸡蛋、两碗粥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我明显觉得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我比</w:t>
      </w:r>
      <w:r w:rsidRPr="00B748B9">
        <w:rPr>
          <w:rFonts w:ascii="宋体" w:eastAsia="宋体" w:hAnsi="宋体" w:cs="宋体"/>
          <w:color w:val="000000" w:themeColor="text1"/>
        </w:rPr>
        <w:t>同龄人吃得多，他们都说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：</w:t>
      </w:r>
      <w:r w:rsidRPr="00B748B9">
        <w:rPr>
          <w:rFonts w:ascii="宋体" w:eastAsia="宋体" w:hAnsi="宋体" w:cs="宋体"/>
          <w:color w:val="000000" w:themeColor="text1"/>
        </w:rPr>
        <w:t>你吃这么多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？</w:t>
      </w:r>
      <w:r w:rsidRPr="00B748B9">
        <w:rPr>
          <w:rFonts w:ascii="宋体" w:eastAsia="宋体" w:hAnsi="宋体" w:cs="宋体"/>
          <w:color w:val="000000" w:themeColor="text1"/>
        </w:rPr>
        <w:t>我说这很正常，没有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啥特殊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的。然后现在明显的觉得第一吃不了那么多了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第二我面对任何诱惑，我能保证我不吃多了，因为我吃多过感受是相当恐怖的，非常恐怖，因为你的机体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已经</w:t>
      </w:r>
      <w:r w:rsidRPr="00B748B9">
        <w:rPr>
          <w:rFonts w:ascii="宋体" w:eastAsia="宋体" w:hAnsi="宋体" w:cs="宋体"/>
          <w:color w:val="000000" w:themeColor="text1"/>
        </w:rPr>
        <w:t>不能容纳，然后你强给它塞进去以后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你的机体这种消化能力非常差，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这会</w:t>
      </w:r>
      <w:r w:rsidRPr="00B748B9">
        <w:rPr>
          <w:rFonts w:ascii="宋体" w:eastAsia="宋体" w:hAnsi="宋体" w:cs="宋体"/>
          <w:color w:val="000000" w:themeColor="text1"/>
        </w:rPr>
        <w:t>带来非常糟糕的身心体验。你要说这个符号这个我认同，就这个指标</w:t>
      </w:r>
      <w:r w:rsidR="00B64B38" w:rsidRPr="00B748B9">
        <w:rPr>
          <w:rFonts w:ascii="宋体" w:eastAsia="宋体" w:hAnsi="宋体" w:cs="宋体" w:hint="eastAsia"/>
          <w:color w:val="000000" w:themeColor="text1"/>
        </w:rPr>
        <w:t>，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特别特别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之明显。</w:t>
      </w:r>
    </w:p>
    <w:p w14:paraId="683229B9" w14:textId="7E4B6118" w:rsidR="00BF3203" w:rsidRPr="00B748B9" w:rsidRDefault="00000000" w:rsidP="008751E2">
      <w:pPr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另外一点就跟别人不一样，一般人可能老了以后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就是名利心淡了，进取心淡了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但我比较特殊，我从40岁的时候就开始，我就没有什么名利心了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什么教学名师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什么优秀人物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我觉得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，第一，这些</w:t>
      </w:r>
      <w:r w:rsidRPr="00B748B9">
        <w:rPr>
          <w:rFonts w:ascii="宋体" w:eastAsia="宋体" w:hAnsi="宋体" w:cs="宋体"/>
          <w:color w:val="000000" w:themeColor="text1"/>
        </w:rPr>
        <w:t>很没有意思，第二个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，这些评比</w:t>
      </w:r>
      <w:r w:rsidRPr="00B748B9">
        <w:rPr>
          <w:rFonts w:ascii="宋体" w:eastAsia="宋体" w:hAnsi="宋体" w:cs="宋体"/>
          <w:color w:val="000000" w:themeColor="text1"/>
        </w:rPr>
        <w:t>都是不对的。啥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叫优秀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和不优秀？我觉得一个人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优秀他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肯定是优秀了，你不用评他太优秀，</w:t>
      </w:r>
      <w:r w:rsidRPr="00B748B9">
        <w:rPr>
          <w:rFonts w:ascii="宋体" w:eastAsia="宋体" w:hAnsi="宋体" w:cs="宋体"/>
          <w:color w:val="000000" w:themeColor="text1"/>
        </w:rPr>
        <w:lastRenderedPageBreak/>
        <w:t>一个人不优秀你评他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（优秀），</w:t>
      </w:r>
      <w:r w:rsidRPr="00B748B9">
        <w:rPr>
          <w:rFonts w:ascii="宋体" w:eastAsia="宋体" w:hAnsi="宋体" w:cs="宋体"/>
          <w:color w:val="000000" w:themeColor="text1"/>
        </w:rPr>
        <w:t>他还是不优秀。昨天发评选教学名师，让自己去申请，我觉得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太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屈辱了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我觉得名师评审应该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是</w:t>
      </w:r>
      <w:r w:rsidRPr="00B748B9">
        <w:rPr>
          <w:rFonts w:ascii="宋体" w:eastAsia="宋体" w:hAnsi="宋体" w:cs="宋体"/>
          <w:color w:val="000000" w:themeColor="text1"/>
        </w:rPr>
        <w:t>你请我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说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：</w:t>
      </w:r>
      <w:r w:rsidRPr="00B748B9">
        <w:rPr>
          <w:rFonts w:ascii="宋体" w:eastAsia="宋体" w:hAnsi="宋体" w:cs="宋体"/>
          <w:color w:val="000000" w:themeColor="text1"/>
        </w:rPr>
        <w:t>杨老师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您能不能屈尊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去</w:t>
      </w:r>
      <w:r w:rsidRPr="00B748B9">
        <w:rPr>
          <w:rFonts w:ascii="宋体" w:eastAsia="宋体" w:hAnsi="宋体" w:cs="宋体"/>
          <w:color w:val="000000" w:themeColor="text1"/>
        </w:rPr>
        <w:t>评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个</w:t>
      </w:r>
      <w:r w:rsidRPr="00B748B9">
        <w:rPr>
          <w:rFonts w:ascii="宋体" w:eastAsia="宋体" w:hAnsi="宋体" w:cs="宋体"/>
          <w:color w:val="000000" w:themeColor="text1"/>
        </w:rPr>
        <w:t>名师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行不行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？</w:t>
      </w:r>
      <w:r w:rsidRPr="00B748B9">
        <w:rPr>
          <w:rFonts w:ascii="宋体" w:eastAsia="宋体" w:hAnsi="宋体" w:cs="宋体"/>
          <w:color w:val="000000" w:themeColor="text1"/>
        </w:rPr>
        <w:t>我觉得这个是一个正常的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。名师</w:t>
      </w:r>
      <w:r w:rsidRPr="00B748B9">
        <w:rPr>
          <w:rFonts w:ascii="宋体" w:eastAsia="宋体" w:hAnsi="宋体" w:cs="宋体"/>
          <w:color w:val="000000" w:themeColor="text1"/>
        </w:rPr>
        <w:t>是大家投票投出来的，不是靠我们得先写个申请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要这太不要脸，我说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：</w:t>
      </w:r>
      <w:r w:rsidRPr="00B748B9">
        <w:rPr>
          <w:rFonts w:ascii="宋体" w:eastAsia="宋体" w:hAnsi="宋体" w:cs="宋体"/>
          <w:color w:val="000000" w:themeColor="text1"/>
        </w:rPr>
        <w:t>这一关我过不了，这一关我自己都过不了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所以我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这点跟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别人不一样，我40岁已经失去名利之心了，我觉得名和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利真的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没啥意思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因为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已经我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年轻的时候见到的都是本专业顶流的学者，也就是说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世面我早见过了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然后30岁的时候我拿到了博士学位，我告诉你1993年全中国的文科博士不超过2000个，我出去打架告诉我博士生，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他们都会说：</w:t>
      </w:r>
      <w:r w:rsidRPr="00B748B9">
        <w:rPr>
          <w:rFonts w:ascii="宋体" w:eastAsia="宋体" w:hAnsi="宋体" w:cs="宋体"/>
          <w:color w:val="000000" w:themeColor="text1"/>
        </w:rPr>
        <w:t>我靠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，在跟</w:t>
      </w:r>
      <w:r w:rsidRPr="00B748B9">
        <w:rPr>
          <w:rFonts w:ascii="宋体" w:eastAsia="宋体" w:hAnsi="宋体" w:cs="宋体"/>
          <w:color w:val="000000" w:themeColor="text1"/>
        </w:rPr>
        <w:t>外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星人大家。</w:t>
      </w:r>
      <w:r w:rsidRPr="00B748B9">
        <w:rPr>
          <w:rFonts w:ascii="宋体" w:eastAsia="宋体" w:hAnsi="宋体" w:cs="宋体"/>
          <w:color w:val="000000" w:themeColor="text1"/>
        </w:rPr>
        <w:t>一次参加会议，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一个</w:t>
      </w:r>
      <w:r w:rsidRPr="00B748B9">
        <w:rPr>
          <w:rFonts w:ascii="宋体" w:eastAsia="宋体" w:hAnsi="宋体" w:cs="宋体"/>
          <w:color w:val="000000" w:themeColor="text1"/>
        </w:rPr>
        <w:t>老师说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：</w:t>
      </w:r>
      <w:r w:rsidRPr="00B748B9">
        <w:rPr>
          <w:rFonts w:ascii="宋体" w:eastAsia="宋体" w:hAnsi="宋体" w:cs="宋体"/>
          <w:color w:val="000000" w:themeColor="text1"/>
        </w:rPr>
        <w:t>我终于见到一个活的博士，他一点都没夸张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93年的时候，2000个文科博士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你可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得</w:t>
      </w:r>
      <w:r w:rsidRPr="00B748B9">
        <w:rPr>
          <w:rFonts w:ascii="宋体" w:eastAsia="宋体" w:hAnsi="宋体" w:cs="宋体"/>
          <w:color w:val="000000" w:themeColor="text1"/>
        </w:rPr>
        <w:t>知道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其中有很多人已经出国了，不在大陆了，然后我39岁的时候就是教授了，所以我后面的事情我根本就想也不想要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少年成名有个好处，就是他对这些名利之心真的很淡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现在这些人追求，我就觉得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他们年轻时候没得到这些东西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年纪那么大了还上台时演唱，我觉得太寒碜了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；</w:t>
      </w:r>
      <w:r w:rsidRPr="00B748B9">
        <w:rPr>
          <w:rFonts w:ascii="宋体" w:eastAsia="宋体" w:hAnsi="宋体" w:cs="宋体"/>
          <w:color w:val="000000" w:themeColor="text1"/>
        </w:rPr>
        <w:t>但是我也很同情他们，就说他以前没有这种事，没有这种机会，所以老唱都那么难听，还要在那块使劲唱。</w:t>
      </w:r>
    </w:p>
    <w:p w14:paraId="4335E97C" w14:textId="77777777" w:rsidR="00DF44E8" w:rsidRPr="00B748B9" w:rsidRDefault="00DF44E8" w:rsidP="008751E2">
      <w:pPr>
        <w:rPr>
          <w:rFonts w:ascii="宋体" w:eastAsia="宋体" w:hAnsi="宋体" w:cs="宋体"/>
          <w:color w:val="000000" w:themeColor="text1"/>
        </w:rPr>
      </w:pPr>
    </w:p>
    <w:p w14:paraId="70AC2ED8" w14:textId="0731290C" w:rsidR="00BF3203" w:rsidRPr="00B748B9" w:rsidRDefault="00000000" w:rsidP="00DF44E8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想问问您</w:t>
      </w:r>
      <w:proofErr w:type="gramStart"/>
      <w:r w:rsidRPr="00B748B9">
        <w:rPr>
          <w:rFonts w:ascii="宋体" w:eastAsia="宋体" w:hAnsi="宋体" w:cs="宋体"/>
          <w:color w:val="000000" w:themeColor="text1"/>
        </w:rPr>
        <w:t>您</w:t>
      </w:r>
      <w:proofErr w:type="gramEnd"/>
      <w:r w:rsidRPr="00B748B9">
        <w:rPr>
          <w:rFonts w:ascii="宋体" w:eastAsia="宋体" w:hAnsi="宋体" w:cs="宋体"/>
          <w:color w:val="000000" w:themeColor="text1"/>
        </w:rPr>
        <w:t>现在您是有子女的吗？您现在有孙辈了吗？</w:t>
      </w:r>
    </w:p>
    <w:p w14:paraId="188DFF2B" w14:textId="519659CC" w:rsidR="00DF44E8" w:rsidRPr="00B748B9" w:rsidRDefault="00000000" w:rsidP="00DF44E8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我正常人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有子女，</w:t>
      </w:r>
      <w:r w:rsidRPr="00B748B9">
        <w:rPr>
          <w:rFonts w:ascii="宋体" w:eastAsia="宋体" w:hAnsi="宋体" w:cs="宋体"/>
          <w:color w:val="000000" w:themeColor="text1"/>
        </w:rPr>
        <w:t>没有孙辈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我是计划生育的受害者，因为我们只能生一个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</w:p>
    <w:p w14:paraId="385018C4" w14:textId="554082E5" w:rsidR="00BF3203" w:rsidRPr="00B748B9" w:rsidRDefault="00000000" w:rsidP="008751E2">
      <w:pPr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我有一个，但是我还没有第三代，因为我尊重孩子的意愿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。</w:t>
      </w:r>
    </w:p>
    <w:p w14:paraId="0A3849D0" w14:textId="77777777" w:rsidR="00DF44E8" w:rsidRPr="00B748B9" w:rsidRDefault="00DF44E8" w:rsidP="008751E2">
      <w:pPr>
        <w:rPr>
          <w:rFonts w:ascii="宋体" w:eastAsia="宋体" w:hAnsi="宋体" w:cs="宋体"/>
          <w:color w:val="000000" w:themeColor="text1"/>
        </w:rPr>
      </w:pPr>
    </w:p>
    <w:p w14:paraId="23E004BB" w14:textId="77777777" w:rsidR="00DF44E8" w:rsidRPr="00B748B9" w:rsidRDefault="00DF44E8" w:rsidP="00DF44E8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 w:hint="eastAsia"/>
          <w:color w:val="000000" w:themeColor="text1"/>
        </w:rPr>
        <w:t>请</w:t>
      </w:r>
      <w:r w:rsidRPr="00B748B9">
        <w:rPr>
          <w:rFonts w:ascii="宋体" w:eastAsia="宋体" w:hAnsi="宋体" w:cs="宋体"/>
          <w:color w:val="000000" w:themeColor="text1"/>
        </w:rPr>
        <w:t>问您现在和他的关系是怎么样的</w:t>
      </w:r>
    </w:p>
    <w:p w14:paraId="7E566616" w14:textId="413CDF00" w:rsidR="00DF44E8" w:rsidRPr="00B748B9" w:rsidRDefault="00000000" w:rsidP="00DF44E8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非常好。平常您和他是住一起吗？还是他不住在一起住在一起，你平时和他联系是怎么联系的？他要跟我联系就跟我联系。他要不跟我联系他就不联系我</w:t>
      </w:r>
      <w:r w:rsidR="00DF44E8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我不强求。</w:t>
      </w:r>
    </w:p>
    <w:p w14:paraId="6375DF04" w14:textId="77777777" w:rsidR="00DF44E8" w:rsidRPr="00B748B9" w:rsidRDefault="00DF44E8" w:rsidP="00DF44E8">
      <w:pPr>
        <w:rPr>
          <w:rFonts w:ascii="宋体" w:eastAsia="宋体" w:hAnsi="宋体" w:cs="宋体"/>
          <w:color w:val="000000" w:themeColor="text1"/>
        </w:rPr>
      </w:pPr>
    </w:p>
    <w:p w14:paraId="1E0B27F0" w14:textId="08536A1D" w:rsidR="00BF3203" w:rsidRPr="00B748B9" w:rsidRDefault="00DF44E8" w:rsidP="00DF44E8">
      <w:pPr>
        <w:pStyle w:val="a3"/>
        <w:numPr>
          <w:ilvl w:val="0"/>
          <w:numId w:val="1"/>
        </w:numPr>
        <w:ind w:firstLineChars="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 w:hint="eastAsia"/>
          <w:color w:val="000000" w:themeColor="text1"/>
        </w:rPr>
        <w:t>您的</w:t>
      </w:r>
      <w:r w:rsidRPr="00B748B9">
        <w:rPr>
          <w:rFonts w:ascii="宋体" w:eastAsia="宋体" w:hAnsi="宋体" w:cs="宋体"/>
          <w:color w:val="000000" w:themeColor="text1"/>
        </w:rPr>
        <w:t>儿女有没有那种特别好的感觉</w:t>
      </w:r>
      <w:r w:rsidR="00085621" w:rsidRPr="00B748B9">
        <w:rPr>
          <w:rFonts w:ascii="宋体" w:eastAsia="宋体" w:hAnsi="宋体" w:cs="宋体" w:hint="eastAsia"/>
          <w:color w:val="000000" w:themeColor="text1"/>
        </w:rPr>
        <w:t>，就是</w:t>
      </w:r>
      <w:r w:rsidRPr="00B748B9">
        <w:rPr>
          <w:rFonts w:ascii="宋体" w:eastAsia="宋体" w:hAnsi="宋体" w:cs="宋体"/>
          <w:color w:val="000000" w:themeColor="text1"/>
        </w:rPr>
        <w:t>他继承你的意志，还是他单纯在活自己的人生？</w:t>
      </w:r>
    </w:p>
    <w:p w14:paraId="64F095B6" w14:textId="5C0F11CA" w:rsidR="00BF3203" w:rsidRPr="00B748B9" w:rsidRDefault="00000000" w:rsidP="00085621">
      <w:pPr>
        <w:ind w:firstLine="360"/>
        <w:rPr>
          <w:rFonts w:ascii="宋体" w:eastAsia="宋体" w:hAnsi="宋体" w:cs="宋体"/>
          <w:color w:val="000000" w:themeColor="text1"/>
        </w:rPr>
      </w:pPr>
      <w:r w:rsidRPr="00B748B9">
        <w:rPr>
          <w:rFonts w:ascii="宋体" w:eastAsia="宋体" w:hAnsi="宋体" w:cs="宋体"/>
          <w:color w:val="000000" w:themeColor="text1"/>
        </w:rPr>
        <w:t>你的问题很好，我觉得我和孩子之间，我想我和大多数人一样很正常。不一样的地方就是充分尊重孩子的意愿和自由发展。任何事情我都是特别open的</w:t>
      </w:r>
      <w:r w:rsidR="00085621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我的确是这样的</w:t>
      </w:r>
      <w:r w:rsidR="00085621" w:rsidRPr="00B748B9">
        <w:rPr>
          <w:rFonts w:ascii="宋体" w:eastAsia="宋体" w:hAnsi="宋体" w:cs="宋体" w:hint="eastAsia"/>
          <w:color w:val="000000" w:themeColor="text1"/>
        </w:rPr>
        <w:t>。</w:t>
      </w:r>
      <w:r w:rsidRPr="00B748B9">
        <w:rPr>
          <w:rFonts w:ascii="宋体" w:eastAsia="宋体" w:hAnsi="宋体" w:cs="宋体"/>
          <w:color w:val="000000" w:themeColor="text1"/>
        </w:rPr>
        <w:t>我特别骄傲这一点我特别骄傲，我觉得这个遗传是不可抗拒的，就是说我孩子继承了我最优秀的东西，独立自由。</w:t>
      </w:r>
      <w:r w:rsidR="00085621" w:rsidRPr="00B748B9">
        <w:rPr>
          <w:rFonts w:ascii="宋体" w:eastAsia="宋体" w:hAnsi="宋体" w:cs="宋体" w:hint="eastAsia"/>
          <w:color w:val="000000" w:themeColor="text1"/>
        </w:rPr>
        <w:t>他</w:t>
      </w:r>
      <w:r w:rsidRPr="00B748B9">
        <w:rPr>
          <w:rFonts w:ascii="宋体" w:eastAsia="宋体" w:hAnsi="宋体" w:cs="宋体"/>
          <w:color w:val="000000" w:themeColor="text1"/>
        </w:rPr>
        <w:t>自己闯荡，</w:t>
      </w:r>
      <w:r w:rsidR="00085621" w:rsidRPr="00B748B9">
        <w:rPr>
          <w:rFonts w:ascii="宋体" w:eastAsia="宋体" w:hAnsi="宋体" w:cs="宋体" w:hint="eastAsia"/>
          <w:color w:val="000000" w:themeColor="text1"/>
        </w:rPr>
        <w:t>他的一切</w:t>
      </w:r>
      <w:r w:rsidRPr="00B748B9">
        <w:rPr>
          <w:rFonts w:ascii="宋体" w:eastAsia="宋体" w:hAnsi="宋体" w:cs="宋体"/>
          <w:color w:val="000000" w:themeColor="text1"/>
        </w:rPr>
        <w:t>全是他自己争取来的</w:t>
      </w:r>
      <w:r w:rsidR="00085621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就像我的学位和我的现在的一切都是我自己努力得来的，这一点我觉得</w:t>
      </w:r>
      <w:r w:rsidR="00085621" w:rsidRPr="00B748B9">
        <w:rPr>
          <w:rFonts w:ascii="宋体" w:eastAsia="宋体" w:hAnsi="宋体" w:cs="宋体" w:hint="eastAsia"/>
          <w:color w:val="000000" w:themeColor="text1"/>
        </w:rPr>
        <w:t>特别</w:t>
      </w:r>
      <w:r w:rsidRPr="00B748B9">
        <w:rPr>
          <w:rFonts w:ascii="宋体" w:eastAsia="宋体" w:hAnsi="宋体" w:cs="宋体"/>
          <w:color w:val="000000" w:themeColor="text1"/>
        </w:rPr>
        <w:t>像</w:t>
      </w:r>
      <w:r w:rsidR="00085621" w:rsidRPr="00B748B9">
        <w:rPr>
          <w:rFonts w:ascii="宋体" w:eastAsia="宋体" w:hAnsi="宋体" w:cs="宋体" w:hint="eastAsia"/>
          <w:color w:val="000000" w:themeColor="text1"/>
        </w:rPr>
        <w:t>，</w:t>
      </w:r>
      <w:r w:rsidRPr="00B748B9">
        <w:rPr>
          <w:rFonts w:ascii="宋体" w:eastAsia="宋体" w:hAnsi="宋体" w:cs="宋体"/>
          <w:color w:val="000000" w:themeColor="text1"/>
        </w:rPr>
        <w:t>特别独立。</w:t>
      </w:r>
    </w:p>
    <w:p w14:paraId="064AD929" w14:textId="77777777" w:rsidR="00B748B9" w:rsidRPr="00B748B9" w:rsidRDefault="00B748B9" w:rsidP="00B748B9">
      <w:pPr>
        <w:rPr>
          <w:rFonts w:ascii="宋体" w:eastAsia="宋体" w:hAnsi="宋体" w:cs="宋体"/>
          <w:color w:val="000000" w:themeColor="text1"/>
        </w:rPr>
      </w:pPr>
    </w:p>
    <w:p w14:paraId="140FF5E3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1</w:t>
      </w:r>
      <w:r w:rsidRPr="00B748B9">
        <w:rPr>
          <w:rFonts w:ascii="宋体" w:eastAsia="宋体" w:hAnsi="宋体"/>
          <w:color w:val="000000" w:themeColor="text1"/>
        </w:rPr>
        <w:t xml:space="preserve">2. </w:t>
      </w:r>
      <w:r w:rsidRPr="00B748B9">
        <w:rPr>
          <w:rFonts w:ascii="宋体" w:eastAsia="宋体" w:hAnsi="宋体" w:hint="eastAsia"/>
          <w:color w:val="000000" w:themeColor="text1"/>
        </w:rPr>
        <w:t>您和您</w:t>
      </w:r>
      <w:r w:rsidRPr="00B748B9">
        <w:rPr>
          <w:rFonts w:ascii="宋体" w:eastAsia="宋体" w:hAnsi="宋体"/>
          <w:color w:val="000000" w:themeColor="text1"/>
        </w:rPr>
        <w:t>子女之间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会不会因为你们慢慢开始变老之后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交流方式发生变化</w:t>
      </w:r>
      <w:r w:rsidRPr="00B748B9">
        <w:rPr>
          <w:rFonts w:ascii="宋体" w:eastAsia="宋体" w:hAnsi="宋体" w:hint="eastAsia"/>
          <w:color w:val="000000" w:themeColor="text1"/>
        </w:rPr>
        <w:t>？</w:t>
      </w:r>
    </w:p>
    <w:p w14:paraId="4358C24F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我没觉得，我现在也没觉得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我想将来也不会有变化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因为你想，这个家庭就是这样的，你小时候啥样，长大了我觉得还是啥样。一开始可能是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比方说管</w:t>
      </w:r>
      <w:r w:rsidRPr="00B748B9">
        <w:rPr>
          <w:rFonts w:ascii="宋体" w:eastAsia="宋体" w:hAnsi="宋体" w:hint="eastAsia"/>
          <w:color w:val="000000" w:themeColor="text1"/>
        </w:rPr>
        <w:t>得</w:t>
      </w:r>
      <w:r w:rsidRPr="00B748B9">
        <w:rPr>
          <w:rFonts w:ascii="宋体" w:eastAsia="宋体" w:hAnsi="宋体"/>
          <w:color w:val="000000" w:themeColor="text1"/>
        </w:rPr>
        <w:t>这么多，后来发现不应该管这么多。然后，你后来</w:t>
      </w:r>
      <w:r w:rsidRPr="00B748B9">
        <w:rPr>
          <w:rFonts w:ascii="宋体" w:eastAsia="宋体" w:hAnsi="宋体" w:hint="eastAsia"/>
          <w:color w:val="000000" w:themeColor="text1"/>
        </w:rPr>
        <w:t>其实</w:t>
      </w:r>
      <w:r w:rsidRPr="00B748B9">
        <w:rPr>
          <w:rFonts w:ascii="宋体" w:eastAsia="宋体" w:hAnsi="宋体"/>
          <w:color w:val="000000" w:themeColor="text1"/>
        </w:rPr>
        <w:t>还发现一点，用他的话说</w:t>
      </w:r>
      <w:r w:rsidRPr="00B748B9">
        <w:rPr>
          <w:rFonts w:ascii="宋体" w:eastAsia="宋体" w:hAnsi="宋体" w:hint="eastAsia"/>
          <w:color w:val="000000" w:themeColor="text1"/>
        </w:rPr>
        <w:t>“</w:t>
      </w:r>
      <w:r w:rsidRPr="00B748B9">
        <w:rPr>
          <w:rFonts w:ascii="宋体" w:eastAsia="宋体" w:hAnsi="宋体"/>
          <w:color w:val="000000" w:themeColor="text1"/>
        </w:rPr>
        <w:t>你隔得这么远能管着吗？</w:t>
      </w:r>
      <w:r w:rsidRPr="00B748B9">
        <w:rPr>
          <w:rFonts w:ascii="宋体" w:eastAsia="宋体" w:hAnsi="宋体" w:hint="eastAsia"/>
          <w:color w:val="000000" w:themeColor="text1"/>
        </w:rPr>
        <w:t>”。</w:t>
      </w:r>
      <w:r w:rsidRPr="00B748B9">
        <w:rPr>
          <w:rFonts w:ascii="宋体" w:eastAsia="宋体" w:hAnsi="宋体"/>
          <w:color w:val="000000" w:themeColor="text1"/>
        </w:rPr>
        <w:t>还有一个很重要的一点就是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你回头想想你自己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比如说我们自己在完成青春期的时候，我们在长大成人的时候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不</w:t>
      </w:r>
      <w:r w:rsidRPr="00B748B9">
        <w:rPr>
          <w:rFonts w:ascii="宋体" w:eastAsia="宋体" w:hAnsi="宋体" w:hint="eastAsia"/>
          <w:color w:val="000000" w:themeColor="text1"/>
        </w:rPr>
        <w:t>也</w:t>
      </w:r>
      <w:r w:rsidRPr="00B748B9">
        <w:rPr>
          <w:rFonts w:ascii="宋体" w:eastAsia="宋体" w:hAnsi="宋体"/>
          <w:color w:val="000000" w:themeColor="text1"/>
        </w:rPr>
        <w:t>有很多东西是你自己完成的吗？</w:t>
      </w:r>
      <w:r w:rsidRPr="00B748B9">
        <w:rPr>
          <w:rFonts w:ascii="宋体" w:eastAsia="宋体" w:hAnsi="宋体" w:hint="eastAsia"/>
          <w:color w:val="000000" w:themeColor="text1"/>
        </w:rPr>
        <w:t>是</w:t>
      </w:r>
      <w:r w:rsidRPr="00B748B9">
        <w:rPr>
          <w:rFonts w:ascii="宋体" w:eastAsia="宋体" w:hAnsi="宋体"/>
          <w:color w:val="000000" w:themeColor="text1"/>
        </w:rPr>
        <w:t>你自己跨越了人生最重要的阶段</w:t>
      </w:r>
      <w:r w:rsidRPr="00B748B9">
        <w:rPr>
          <w:rFonts w:ascii="宋体" w:eastAsia="宋体" w:hAnsi="宋体" w:hint="eastAsia"/>
          <w:color w:val="000000" w:themeColor="text1"/>
        </w:rPr>
        <w:t>。</w:t>
      </w:r>
    </w:p>
    <w:p w14:paraId="3F23170F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4038636E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1</w:t>
      </w:r>
      <w:r w:rsidRPr="00B748B9">
        <w:rPr>
          <w:rFonts w:ascii="宋体" w:eastAsia="宋体" w:hAnsi="宋体"/>
          <w:color w:val="000000" w:themeColor="text1"/>
        </w:rPr>
        <w:t>3. 那他</w:t>
      </w:r>
      <w:r w:rsidRPr="00B748B9">
        <w:rPr>
          <w:rFonts w:ascii="宋体" w:eastAsia="宋体" w:hAnsi="宋体" w:hint="eastAsia"/>
          <w:color w:val="000000" w:themeColor="text1"/>
        </w:rPr>
        <w:t>会不会</w:t>
      </w:r>
      <w:r w:rsidRPr="00B748B9">
        <w:rPr>
          <w:rFonts w:ascii="宋体" w:eastAsia="宋体" w:hAnsi="宋体"/>
          <w:color w:val="000000" w:themeColor="text1"/>
        </w:rPr>
        <w:t>因为更年期</w:t>
      </w:r>
      <w:r w:rsidRPr="00B748B9">
        <w:rPr>
          <w:rFonts w:ascii="宋体" w:eastAsia="宋体" w:hAnsi="宋体" w:hint="eastAsia"/>
          <w:color w:val="000000" w:themeColor="text1"/>
        </w:rPr>
        <w:t>之类的问题</w:t>
      </w:r>
      <w:r w:rsidRPr="00B748B9">
        <w:rPr>
          <w:rFonts w:ascii="宋体" w:eastAsia="宋体" w:hAnsi="宋体"/>
          <w:color w:val="000000" w:themeColor="text1"/>
        </w:rPr>
        <w:t>觉得</w:t>
      </w:r>
      <w:proofErr w:type="gramStart"/>
      <w:r w:rsidRPr="00B748B9">
        <w:rPr>
          <w:rFonts w:ascii="宋体" w:eastAsia="宋体" w:hAnsi="宋体" w:hint="eastAsia"/>
          <w:color w:val="000000" w:themeColor="text1"/>
        </w:rPr>
        <w:t>您思想</w:t>
      </w:r>
      <w:proofErr w:type="gramEnd"/>
      <w:r w:rsidRPr="00B748B9">
        <w:rPr>
          <w:rFonts w:ascii="宋体" w:eastAsia="宋体" w:hAnsi="宋体" w:hint="eastAsia"/>
          <w:color w:val="000000" w:themeColor="text1"/>
        </w:rPr>
        <w:t>陈旧？</w:t>
      </w:r>
    </w:p>
    <w:p w14:paraId="4E4B49A7" w14:textId="77777777" w:rsidR="00B748B9" w:rsidRPr="00B748B9" w:rsidRDefault="00B748B9" w:rsidP="00B748B9">
      <w:pPr>
        <w:ind w:firstLine="42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他早就嫌我思想</w:t>
      </w:r>
      <w:r w:rsidRPr="00B748B9">
        <w:rPr>
          <w:rFonts w:ascii="宋体" w:eastAsia="宋体" w:hAnsi="宋体" w:hint="eastAsia"/>
          <w:color w:val="000000" w:themeColor="text1"/>
        </w:rPr>
        <w:t>陈旧</w:t>
      </w:r>
      <w:r w:rsidRPr="00B748B9">
        <w:rPr>
          <w:rFonts w:ascii="宋体" w:eastAsia="宋体" w:hAnsi="宋体"/>
          <w:color w:val="000000" w:themeColor="text1"/>
        </w:rPr>
        <w:t>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他并不是今天</w:t>
      </w:r>
      <w:r w:rsidRPr="00B748B9">
        <w:rPr>
          <w:rFonts w:ascii="宋体" w:eastAsia="宋体" w:hAnsi="宋体" w:hint="eastAsia"/>
          <w:color w:val="000000" w:themeColor="text1"/>
        </w:rPr>
        <w:t>才觉得。</w:t>
      </w:r>
      <w:r w:rsidRPr="00B748B9">
        <w:rPr>
          <w:rFonts w:ascii="宋体" w:eastAsia="宋体" w:hAnsi="宋体"/>
          <w:color w:val="000000" w:themeColor="text1"/>
        </w:rPr>
        <w:t>你们这代人不就这样了吗？并不</w:t>
      </w:r>
      <w:r w:rsidRPr="00B748B9">
        <w:rPr>
          <w:rFonts w:ascii="宋体" w:eastAsia="宋体" w:hAnsi="宋体" w:hint="eastAsia"/>
          <w:color w:val="000000" w:themeColor="text1"/>
        </w:rPr>
        <w:t>是</w:t>
      </w:r>
      <w:r w:rsidRPr="00B748B9">
        <w:rPr>
          <w:rFonts w:ascii="宋体" w:eastAsia="宋体" w:hAnsi="宋体"/>
          <w:color w:val="000000" w:themeColor="text1"/>
        </w:rPr>
        <w:t>说</w:t>
      </w:r>
      <w:r w:rsidRPr="00B748B9">
        <w:rPr>
          <w:rFonts w:ascii="宋体" w:eastAsia="宋体" w:hAnsi="宋体" w:hint="eastAsia"/>
          <w:color w:val="000000" w:themeColor="text1"/>
        </w:rPr>
        <w:t>觉得</w:t>
      </w:r>
      <w:r w:rsidRPr="00B748B9">
        <w:rPr>
          <w:rFonts w:ascii="宋体" w:eastAsia="宋体" w:hAnsi="宋体"/>
          <w:color w:val="000000" w:themeColor="text1"/>
        </w:rPr>
        <w:t>我年纪大了</w:t>
      </w:r>
      <w:r w:rsidRPr="00B748B9">
        <w:rPr>
          <w:rFonts w:ascii="宋体" w:eastAsia="宋体" w:hAnsi="宋体" w:hint="eastAsia"/>
          <w:color w:val="000000" w:themeColor="text1"/>
        </w:rPr>
        <w:t>嫌弃我思想陈旧</w:t>
      </w:r>
      <w:r w:rsidRPr="00B748B9">
        <w:rPr>
          <w:rFonts w:ascii="宋体" w:eastAsia="宋体" w:hAnsi="宋体"/>
          <w:color w:val="000000" w:themeColor="text1"/>
        </w:rPr>
        <w:t>，而是</w:t>
      </w:r>
      <w:r w:rsidRPr="00B748B9">
        <w:rPr>
          <w:rFonts w:ascii="宋体" w:eastAsia="宋体" w:hAnsi="宋体" w:hint="eastAsia"/>
          <w:color w:val="000000" w:themeColor="text1"/>
        </w:rPr>
        <w:t>你们从</w:t>
      </w:r>
      <w:r w:rsidRPr="00B748B9">
        <w:rPr>
          <w:rFonts w:ascii="宋体" w:eastAsia="宋体" w:hAnsi="宋体"/>
          <w:color w:val="000000" w:themeColor="text1"/>
        </w:rPr>
        <w:t>小就觉得爸妈很多观点是不对的，很古板。只不过他那会没有反抗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力量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等到上了大学读</w:t>
      </w:r>
      <w:r w:rsidRPr="00B748B9">
        <w:rPr>
          <w:rFonts w:ascii="宋体" w:eastAsia="宋体" w:hAnsi="宋体" w:hint="eastAsia"/>
          <w:color w:val="000000" w:themeColor="text1"/>
        </w:rPr>
        <w:t>研究生</w:t>
      </w:r>
      <w:r w:rsidRPr="00B748B9">
        <w:rPr>
          <w:rFonts w:ascii="宋体" w:eastAsia="宋体" w:hAnsi="宋体"/>
          <w:color w:val="000000" w:themeColor="text1"/>
        </w:rPr>
        <w:t>自然而然就不听这套。其实我觉得这样挺好的</w:t>
      </w:r>
      <w:r w:rsidRPr="00B748B9">
        <w:rPr>
          <w:rFonts w:ascii="宋体" w:eastAsia="宋体" w:hAnsi="宋体" w:hint="eastAsia"/>
          <w:color w:val="000000" w:themeColor="text1"/>
        </w:rPr>
        <w:t>，当然，</w:t>
      </w:r>
      <w:r w:rsidRPr="00B748B9">
        <w:rPr>
          <w:rFonts w:ascii="宋体" w:eastAsia="宋体" w:hAnsi="宋体"/>
          <w:color w:val="000000" w:themeColor="text1"/>
        </w:rPr>
        <w:t>这是我想明白了啊</w:t>
      </w:r>
      <w:r w:rsidRPr="00B748B9">
        <w:rPr>
          <w:rFonts w:ascii="宋体" w:eastAsia="宋体" w:hAnsi="宋体" w:hint="eastAsia"/>
          <w:color w:val="000000" w:themeColor="text1"/>
        </w:rPr>
        <w:t>。</w:t>
      </w:r>
    </w:p>
    <w:p w14:paraId="39556B94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</w:p>
    <w:p w14:paraId="1D0CD36D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1</w:t>
      </w:r>
      <w:r w:rsidRPr="00B748B9">
        <w:rPr>
          <w:rFonts w:ascii="宋体" w:eastAsia="宋体" w:hAnsi="宋体"/>
          <w:color w:val="000000" w:themeColor="text1"/>
        </w:rPr>
        <w:t xml:space="preserve">4. </w:t>
      </w:r>
      <w:r w:rsidRPr="00B748B9">
        <w:rPr>
          <w:rFonts w:ascii="宋体" w:eastAsia="宋体" w:hAnsi="宋体" w:hint="eastAsia"/>
          <w:color w:val="000000" w:themeColor="text1"/>
        </w:rPr>
        <w:t>您父</w:t>
      </w:r>
      <w:r w:rsidRPr="00B748B9">
        <w:rPr>
          <w:rFonts w:ascii="宋体" w:eastAsia="宋体" w:hAnsi="宋体"/>
          <w:color w:val="000000" w:themeColor="text1"/>
        </w:rPr>
        <w:t>母现在还</w:t>
      </w:r>
      <w:r w:rsidRPr="00B748B9">
        <w:rPr>
          <w:rFonts w:ascii="宋体" w:eastAsia="宋体" w:hAnsi="宋体" w:hint="eastAsia"/>
          <w:color w:val="000000" w:themeColor="text1"/>
        </w:rPr>
        <w:t>健在吗？</w:t>
      </w:r>
    </w:p>
    <w:p w14:paraId="1017BB17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我妈妈在。</w:t>
      </w:r>
    </w:p>
    <w:p w14:paraId="7971278F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0507A0B9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1</w:t>
      </w:r>
      <w:r w:rsidRPr="00B748B9">
        <w:rPr>
          <w:rFonts w:ascii="宋体" w:eastAsia="宋体" w:hAnsi="宋体"/>
          <w:color w:val="000000" w:themeColor="text1"/>
        </w:rPr>
        <w:t xml:space="preserve">5. </w:t>
      </w:r>
      <w:r w:rsidRPr="00B748B9">
        <w:rPr>
          <w:rFonts w:ascii="宋体" w:eastAsia="宋体" w:hAnsi="宋体" w:hint="eastAsia"/>
          <w:color w:val="000000" w:themeColor="text1"/>
        </w:rPr>
        <w:t>那您觉得年轻时</w:t>
      </w:r>
      <w:r w:rsidRPr="00B748B9">
        <w:rPr>
          <w:rFonts w:ascii="宋体" w:eastAsia="宋体" w:hAnsi="宋体"/>
          <w:color w:val="000000" w:themeColor="text1"/>
        </w:rPr>
        <w:t>和</w:t>
      </w:r>
      <w:r w:rsidRPr="00B748B9">
        <w:rPr>
          <w:rFonts w:ascii="宋体" w:eastAsia="宋体" w:hAnsi="宋体" w:hint="eastAsia"/>
          <w:color w:val="000000" w:themeColor="text1"/>
        </w:rPr>
        <w:t>您</w:t>
      </w:r>
      <w:r w:rsidRPr="00B748B9">
        <w:rPr>
          <w:rFonts w:ascii="宋体" w:eastAsia="宋体" w:hAnsi="宋体"/>
          <w:color w:val="000000" w:themeColor="text1"/>
        </w:rPr>
        <w:t>父母</w:t>
      </w:r>
      <w:r w:rsidRPr="00B748B9">
        <w:rPr>
          <w:rFonts w:ascii="宋体" w:eastAsia="宋体" w:hAnsi="宋体" w:hint="eastAsia"/>
          <w:color w:val="000000" w:themeColor="text1"/>
        </w:rPr>
        <w:t>在相处的时候，您和您</w:t>
      </w:r>
      <w:r w:rsidRPr="00B748B9">
        <w:rPr>
          <w:rFonts w:ascii="宋体" w:eastAsia="宋体" w:hAnsi="宋体"/>
          <w:color w:val="000000" w:themeColor="text1"/>
        </w:rPr>
        <w:t>父母之间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关系是怎么样的呢。</w:t>
      </w:r>
    </w:p>
    <w:p w14:paraId="10AD91C8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这个对你们来说太难</w:t>
      </w:r>
      <w:r w:rsidRPr="00B748B9">
        <w:rPr>
          <w:rFonts w:ascii="宋体" w:eastAsia="宋体" w:hAnsi="宋体" w:hint="eastAsia"/>
          <w:color w:val="000000" w:themeColor="text1"/>
        </w:rPr>
        <w:t>（理解）</w:t>
      </w:r>
      <w:r w:rsidRPr="00B748B9">
        <w:rPr>
          <w:rFonts w:ascii="宋体" w:eastAsia="宋体" w:hAnsi="宋体"/>
          <w:color w:val="000000" w:themeColor="text1"/>
        </w:rPr>
        <w:t>了。因为我们是60后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而且还有个地区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问题</w:t>
      </w:r>
      <w:r w:rsidRPr="00B748B9">
        <w:rPr>
          <w:rFonts w:ascii="宋体" w:eastAsia="宋体" w:hAnsi="宋体" w:hint="eastAsia"/>
          <w:color w:val="000000" w:themeColor="text1"/>
        </w:rPr>
        <w:t>。在我们那个年代，</w:t>
      </w:r>
      <w:r w:rsidRPr="00B748B9">
        <w:rPr>
          <w:rFonts w:ascii="宋体" w:eastAsia="宋体" w:hAnsi="宋体"/>
          <w:color w:val="000000" w:themeColor="text1"/>
        </w:rPr>
        <w:t>儿子和父亲之间没有交流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儿子和父亲的交流只有打和骂，没有言语上的平等交流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上来就是一脚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我自己也是这样的，倒不</w:t>
      </w:r>
      <w:r w:rsidRPr="00B748B9">
        <w:rPr>
          <w:rFonts w:ascii="宋体" w:eastAsia="宋体" w:hAnsi="宋体" w:hint="eastAsia"/>
          <w:color w:val="000000" w:themeColor="text1"/>
        </w:rPr>
        <w:t>是说</w:t>
      </w:r>
      <w:r w:rsidRPr="00B748B9">
        <w:rPr>
          <w:rFonts w:ascii="宋体" w:eastAsia="宋体" w:hAnsi="宋体"/>
          <w:color w:val="000000" w:themeColor="text1"/>
        </w:rPr>
        <w:t>我爸打我，</w:t>
      </w:r>
      <w:r w:rsidRPr="00B748B9">
        <w:rPr>
          <w:rFonts w:ascii="宋体" w:eastAsia="宋体" w:hAnsi="宋体" w:hint="eastAsia"/>
          <w:color w:val="000000" w:themeColor="text1"/>
        </w:rPr>
        <w:t>只是</w:t>
      </w:r>
      <w:r w:rsidRPr="00B748B9">
        <w:rPr>
          <w:rFonts w:ascii="宋体" w:eastAsia="宋体" w:hAnsi="宋体"/>
          <w:color w:val="000000" w:themeColor="text1"/>
        </w:rPr>
        <w:t>那会</w:t>
      </w:r>
      <w:r w:rsidRPr="00B748B9">
        <w:rPr>
          <w:rFonts w:ascii="宋体" w:eastAsia="宋体" w:hAnsi="宋体" w:hint="eastAsia"/>
          <w:color w:val="000000" w:themeColor="text1"/>
        </w:rPr>
        <w:t>儿</w:t>
      </w:r>
      <w:r w:rsidRPr="00B748B9">
        <w:rPr>
          <w:rFonts w:ascii="宋体" w:eastAsia="宋体" w:hAnsi="宋体"/>
          <w:color w:val="000000" w:themeColor="text1"/>
        </w:rPr>
        <w:t>打孩子特别正常</w:t>
      </w:r>
      <w:r w:rsidRPr="00B748B9">
        <w:rPr>
          <w:rFonts w:ascii="宋体" w:eastAsia="宋体" w:hAnsi="宋体" w:hint="eastAsia"/>
          <w:color w:val="000000" w:themeColor="text1"/>
        </w:rPr>
        <w:t>。然后</w:t>
      </w:r>
      <w:r w:rsidRPr="00B748B9">
        <w:rPr>
          <w:rFonts w:ascii="宋体" w:eastAsia="宋体" w:hAnsi="宋体"/>
          <w:color w:val="000000" w:themeColor="text1"/>
        </w:rPr>
        <w:t>到我成年以后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我觉得所有人都一样，儿子跟当爹的没啥废话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有什么话都跟妈说，然后老太太再转过去说</w:t>
      </w:r>
      <w:r w:rsidRPr="00B748B9">
        <w:rPr>
          <w:rFonts w:ascii="宋体" w:eastAsia="宋体" w:hAnsi="宋体" w:hint="eastAsia"/>
          <w:color w:val="000000" w:themeColor="text1"/>
        </w:rPr>
        <w:t>，这是</w:t>
      </w:r>
      <w:r w:rsidRPr="00B748B9">
        <w:rPr>
          <w:rFonts w:ascii="宋体" w:eastAsia="宋体" w:hAnsi="宋体"/>
          <w:color w:val="000000" w:themeColor="text1"/>
        </w:rPr>
        <w:t>你年轻的时候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然后再大呢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我想就是因为忙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带自己的孩子了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父母</w:t>
      </w:r>
      <w:r w:rsidRPr="00B748B9">
        <w:rPr>
          <w:rFonts w:ascii="宋体" w:eastAsia="宋体" w:hAnsi="宋体" w:hint="eastAsia"/>
          <w:color w:val="000000" w:themeColor="text1"/>
        </w:rPr>
        <w:t>也</w:t>
      </w:r>
      <w:r w:rsidRPr="00B748B9">
        <w:rPr>
          <w:rFonts w:ascii="宋体" w:eastAsia="宋体" w:hAnsi="宋体"/>
          <w:color w:val="000000" w:themeColor="text1"/>
        </w:rPr>
        <w:t>因为当时不在身边。</w:t>
      </w:r>
    </w:p>
    <w:p w14:paraId="6DBE5E73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我个人觉得无论是年轻的时候</w:t>
      </w:r>
      <w:r w:rsidRPr="00B748B9">
        <w:rPr>
          <w:rFonts w:ascii="宋体" w:eastAsia="宋体" w:hAnsi="宋体" w:hint="eastAsia"/>
          <w:color w:val="000000" w:themeColor="text1"/>
        </w:rPr>
        <w:t>还是</w:t>
      </w:r>
      <w:r w:rsidRPr="00B748B9">
        <w:rPr>
          <w:rFonts w:ascii="宋体" w:eastAsia="宋体" w:hAnsi="宋体"/>
          <w:color w:val="000000" w:themeColor="text1"/>
        </w:rPr>
        <w:t>现在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我觉得我对父母的感受都没有本质的变化。就是说一方面，他们说的话我听不听我都得听，唠叨不唠叨烦不烦我都得听啊，什么生活经验人</w:t>
      </w:r>
      <w:r w:rsidRPr="00B748B9">
        <w:rPr>
          <w:rFonts w:ascii="宋体" w:eastAsia="宋体" w:hAnsi="宋体" w:hint="eastAsia"/>
          <w:color w:val="000000" w:themeColor="text1"/>
        </w:rPr>
        <w:t>生</w:t>
      </w:r>
      <w:r w:rsidRPr="00B748B9">
        <w:rPr>
          <w:rFonts w:ascii="宋体" w:eastAsia="宋体" w:hAnsi="宋体"/>
          <w:color w:val="000000" w:themeColor="text1"/>
        </w:rPr>
        <w:t>经验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我虽然听的很烦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但是我都听进去了，这是一个方面</w:t>
      </w:r>
      <w:r w:rsidRPr="00B748B9">
        <w:rPr>
          <w:rFonts w:ascii="宋体" w:eastAsia="宋体" w:hAnsi="宋体" w:hint="eastAsia"/>
          <w:color w:val="000000" w:themeColor="text1"/>
        </w:rPr>
        <w:t>；</w:t>
      </w:r>
      <w:r w:rsidRPr="00B748B9">
        <w:rPr>
          <w:rFonts w:ascii="宋体" w:eastAsia="宋体" w:hAnsi="宋体"/>
          <w:color w:val="000000" w:themeColor="text1"/>
        </w:rPr>
        <w:t>但是听</w:t>
      </w:r>
      <w:r w:rsidRPr="00B748B9">
        <w:rPr>
          <w:rFonts w:ascii="宋体" w:eastAsia="宋体" w:hAnsi="宋体" w:hint="eastAsia"/>
          <w:color w:val="000000" w:themeColor="text1"/>
        </w:rPr>
        <w:t>进去了</w:t>
      </w:r>
      <w:r w:rsidRPr="00B748B9">
        <w:rPr>
          <w:rFonts w:ascii="宋体" w:eastAsia="宋体" w:hAnsi="宋体"/>
          <w:color w:val="000000" w:themeColor="text1"/>
        </w:rPr>
        <w:t>难免还有顶撞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就基本说不上三句</w:t>
      </w:r>
      <w:r w:rsidRPr="00B748B9">
        <w:rPr>
          <w:rFonts w:ascii="宋体" w:eastAsia="宋体" w:hAnsi="宋体" w:hint="eastAsia"/>
          <w:color w:val="000000" w:themeColor="text1"/>
        </w:rPr>
        <w:t>就会</w:t>
      </w:r>
      <w:r w:rsidRPr="00B748B9">
        <w:rPr>
          <w:rFonts w:ascii="宋体" w:eastAsia="宋体" w:hAnsi="宋体"/>
          <w:color w:val="000000" w:themeColor="text1"/>
        </w:rPr>
        <w:t>说</w:t>
      </w:r>
      <w:r w:rsidRPr="00B748B9">
        <w:rPr>
          <w:rFonts w:ascii="宋体" w:eastAsia="宋体" w:hAnsi="宋体" w:hint="eastAsia"/>
          <w:color w:val="000000" w:themeColor="text1"/>
        </w:rPr>
        <w:t>“</w:t>
      </w:r>
      <w:r w:rsidRPr="00B748B9">
        <w:rPr>
          <w:rFonts w:ascii="宋体" w:eastAsia="宋体" w:hAnsi="宋体"/>
          <w:color w:val="000000" w:themeColor="text1"/>
        </w:rPr>
        <w:t>你别说了，我都知道了</w:t>
      </w:r>
      <w:r w:rsidRPr="00B748B9">
        <w:rPr>
          <w:rFonts w:ascii="宋体" w:eastAsia="宋体" w:hAnsi="宋体" w:hint="eastAsia"/>
          <w:color w:val="000000" w:themeColor="text1"/>
        </w:rPr>
        <w:t>。”</w:t>
      </w:r>
      <w:r w:rsidRPr="00B748B9">
        <w:rPr>
          <w:rFonts w:ascii="宋体" w:eastAsia="宋体" w:hAnsi="宋体"/>
          <w:color w:val="000000" w:themeColor="text1"/>
        </w:rPr>
        <w:t>就像我孩子跟我说</w:t>
      </w:r>
      <w:r w:rsidRPr="00B748B9">
        <w:rPr>
          <w:rFonts w:ascii="宋体" w:eastAsia="宋体" w:hAnsi="宋体" w:hint="eastAsia"/>
          <w:color w:val="000000" w:themeColor="text1"/>
        </w:rPr>
        <w:t>“停！</w:t>
      </w:r>
      <w:r w:rsidRPr="00B748B9">
        <w:rPr>
          <w:rFonts w:ascii="宋体" w:eastAsia="宋体" w:hAnsi="宋体"/>
          <w:color w:val="000000" w:themeColor="text1"/>
        </w:rPr>
        <w:t>袁老师</w:t>
      </w:r>
      <w:r w:rsidRPr="00B748B9">
        <w:rPr>
          <w:rFonts w:ascii="宋体" w:eastAsia="宋体" w:hAnsi="宋体" w:hint="eastAsia"/>
          <w:color w:val="000000" w:themeColor="text1"/>
        </w:rPr>
        <w:t>！停，</w:t>
      </w:r>
      <w:r w:rsidRPr="00B748B9">
        <w:rPr>
          <w:rFonts w:ascii="宋体" w:eastAsia="宋体" w:hAnsi="宋体"/>
          <w:color w:val="000000" w:themeColor="text1"/>
        </w:rPr>
        <w:t>不用说了</w:t>
      </w:r>
      <w:r w:rsidRPr="00B748B9">
        <w:rPr>
          <w:rFonts w:ascii="宋体" w:eastAsia="宋体" w:hAnsi="宋体" w:hint="eastAsia"/>
          <w:color w:val="000000" w:themeColor="text1"/>
        </w:rPr>
        <w:t>。”</w:t>
      </w:r>
      <w:r w:rsidRPr="00B748B9">
        <w:rPr>
          <w:rFonts w:ascii="宋体" w:eastAsia="宋体" w:hAnsi="宋体"/>
          <w:color w:val="000000" w:themeColor="text1"/>
        </w:rPr>
        <w:t>那我</w:t>
      </w:r>
      <w:r w:rsidRPr="00B748B9">
        <w:rPr>
          <w:rFonts w:ascii="宋体" w:eastAsia="宋体" w:hAnsi="宋体" w:hint="eastAsia"/>
          <w:color w:val="000000" w:themeColor="text1"/>
        </w:rPr>
        <w:t>也</w:t>
      </w:r>
      <w:r w:rsidRPr="00B748B9">
        <w:rPr>
          <w:rFonts w:ascii="宋体" w:eastAsia="宋体" w:hAnsi="宋体"/>
          <w:color w:val="000000" w:themeColor="text1"/>
        </w:rPr>
        <w:t>能知道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他知道了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你就别再说了。另外一个方面，我觉得</w:t>
      </w:r>
      <w:r w:rsidRPr="00B748B9">
        <w:rPr>
          <w:rFonts w:ascii="宋体" w:eastAsia="宋体" w:hAnsi="宋体" w:hint="eastAsia"/>
          <w:color w:val="000000" w:themeColor="text1"/>
        </w:rPr>
        <w:t>反正对父母的好</w:t>
      </w:r>
      <w:r w:rsidRPr="00B748B9">
        <w:rPr>
          <w:rFonts w:ascii="宋体" w:eastAsia="宋体" w:hAnsi="宋体"/>
          <w:color w:val="000000" w:themeColor="text1"/>
        </w:rPr>
        <w:t>，我觉得都是人之常情啊，就</w:t>
      </w:r>
      <w:proofErr w:type="gramStart"/>
      <w:r w:rsidRPr="00B748B9">
        <w:rPr>
          <w:rFonts w:ascii="宋体" w:eastAsia="宋体" w:hAnsi="宋体"/>
          <w:color w:val="000000" w:themeColor="text1"/>
        </w:rPr>
        <w:t>没什么可夸的</w:t>
      </w:r>
      <w:proofErr w:type="gramEnd"/>
      <w:r w:rsidRPr="00B748B9">
        <w:rPr>
          <w:rFonts w:ascii="宋体" w:eastAsia="宋体" w:hAnsi="宋体"/>
          <w:color w:val="000000" w:themeColor="text1"/>
        </w:rPr>
        <w:t>呀。我跟别人不一样，</w:t>
      </w:r>
      <w:r w:rsidRPr="00B748B9">
        <w:rPr>
          <w:rFonts w:ascii="宋体" w:eastAsia="宋体" w:hAnsi="宋体" w:hint="eastAsia"/>
          <w:color w:val="000000" w:themeColor="text1"/>
        </w:rPr>
        <w:t>我</w:t>
      </w:r>
      <w:r w:rsidRPr="00B748B9">
        <w:rPr>
          <w:rFonts w:ascii="宋体" w:eastAsia="宋体" w:hAnsi="宋体"/>
          <w:color w:val="000000" w:themeColor="text1"/>
        </w:rPr>
        <w:t>父亲去世的早，我父亲六十多岁去世了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所以我就现在想起了无尽的遗憾</w:t>
      </w:r>
      <w:r w:rsidRPr="00B748B9">
        <w:rPr>
          <w:rFonts w:ascii="宋体" w:eastAsia="宋体" w:hAnsi="宋体" w:hint="eastAsia"/>
          <w:color w:val="000000" w:themeColor="text1"/>
        </w:rPr>
        <w:t>。</w:t>
      </w:r>
    </w:p>
    <w:p w14:paraId="3B3A55D8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</w:p>
    <w:p w14:paraId="47FC00E2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1</w:t>
      </w:r>
      <w:r w:rsidRPr="00B748B9">
        <w:rPr>
          <w:rFonts w:ascii="宋体" w:eastAsia="宋体" w:hAnsi="宋体"/>
          <w:color w:val="000000" w:themeColor="text1"/>
        </w:rPr>
        <w:t>6. 那</w:t>
      </w:r>
      <w:r w:rsidRPr="00B748B9">
        <w:rPr>
          <w:rFonts w:ascii="宋体" w:eastAsia="宋体" w:hAnsi="宋体" w:hint="eastAsia"/>
          <w:color w:val="000000" w:themeColor="text1"/>
        </w:rPr>
        <w:t>您</w:t>
      </w:r>
      <w:r w:rsidRPr="00B748B9">
        <w:rPr>
          <w:rFonts w:ascii="宋体" w:eastAsia="宋体" w:hAnsi="宋体"/>
          <w:color w:val="000000" w:themeColor="text1"/>
        </w:rPr>
        <w:t>觉得他们那一辈更多是家长式的这种</w:t>
      </w:r>
      <w:r w:rsidRPr="00B748B9">
        <w:rPr>
          <w:rFonts w:ascii="宋体" w:eastAsia="宋体" w:hAnsi="宋体" w:hint="eastAsia"/>
          <w:color w:val="000000" w:themeColor="text1"/>
        </w:rPr>
        <w:t>吗？</w:t>
      </w:r>
      <w:r w:rsidRPr="00B748B9">
        <w:rPr>
          <w:rFonts w:ascii="宋体" w:eastAsia="宋体" w:hAnsi="宋体"/>
          <w:color w:val="000000" w:themeColor="text1"/>
        </w:rPr>
        <w:t>就是当自己变老后，自己会成为一个家族的一个……</w:t>
      </w:r>
    </w:p>
    <w:p w14:paraId="29BAA788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没有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我父母都是1956级的大学生和中专生，那都是精英当中</w:t>
      </w:r>
      <w:r w:rsidRPr="00B748B9">
        <w:rPr>
          <w:rFonts w:ascii="宋体" w:eastAsia="宋体" w:hAnsi="宋体" w:hint="eastAsia"/>
          <w:color w:val="000000" w:themeColor="text1"/>
        </w:rPr>
        <w:t>的精英</w:t>
      </w:r>
      <w:r w:rsidRPr="00B748B9">
        <w:rPr>
          <w:rFonts w:ascii="宋体" w:eastAsia="宋体" w:hAnsi="宋体"/>
          <w:color w:val="000000" w:themeColor="text1"/>
        </w:rPr>
        <w:t>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我爸是1956级人大的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我妈那时候考的是农村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中专，你要说那个时候上</w:t>
      </w:r>
      <w:r w:rsidRPr="00B748B9">
        <w:rPr>
          <w:rFonts w:ascii="宋体" w:eastAsia="宋体" w:hAnsi="宋体" w:hint="eastAsia"/>
          <w:color w:val="000000" w:themeColor="text1"/>
        </w:rPr>
        <w:t>大学</w:t>
      </w:r>
      <w:r w:rsidRPr="00B748B9">
        <w:rPr>
          <w:rFonts w:ascii="宋体" w:eastAsia="宋体" w:hAnsi="宋体"/>
          <w:color w:val="000000" w:themeColor="text1"/>
        </w:rPr>
        <w:t>中专可不是一般人能上的。所以我认为虽然他们都是</w:t>
      </w:r>
      <w:r w:rsidRPr="00B748B9">
        <w:rPr>
          <w:rFonts w:ascii="宋体" w:eastAsia="宋体" w:hAnsi="宋体" w:hint="eastAsia"/>
          <w:color w:val="000000" w:themeColor="text1"/>
        </w:rPr>
        <w:t>从农村</w:t>
      </w:r>
      <w:r w:rsidRPr="00B748B9">
        <w:rPr>
          <w:rFonts w:ascii="宋体" w:eastAsia="宋体" w:hAnsi="宋体"/>
          <w:color w:val="000000" w:themeColor="text1"/>
        </w:rPr>
        <w:t>贫苦人家出身，</w:t>
      </w:r>
      <w:r w:rsidRPr="00B748B9">
        <w:rPr>
          <w:rFonts w:ascii="宋体" w:eastAsia="宋体" w:hAnsi="宋体" w:hint="eastAsia"/>
          <w:color w:val="000000" w:themeColor="text1"/>
        </w:rPr>
        <w:t>但</w:t>
      </w:r>
      <w:r w:rsidRPr="00B748B9">
        <w:rPr>
          <w:rFonts w:ascii="宋体" w:eastAsia="宋体" w:hAnsi="宋体"/>
          <w:color w:val="000000" w:themeColor="text1"/>
        </w:rPr>
        <w:t>全是凭自个</w:t>
      </w:r>
      <w:r w:rsidRPr="00B748B9">
        <w:rPr>
          <w:rFonts w:ascii="宋体" w:eastAsia="宋体" w:hAnsi="宋体" w:hint="eastAsia"/>
          <w:color w:val="000000" w:themeColor="text1"/>
        </w:rPr>
        <w:t>儿</w:t>
      </w:r>
      <w:r w:rsidRPr="00B748B9">
        <w:rPr>
          <w:rFonts w:ascii="宋体" w:eastAsia="宋体" w:hAnsi="宋体"/>
          <w:color w:val="000000" w:themeColor="text1"/>
        </w:rPr>
        <w:t>努力考上来的。但因为他们这种教育毕竟不一样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所以一方面，跟大多数一样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对孩子棍棒式的教育，这大多都一样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但另外一方面，就我个人来说，我对我孩子</w:t>
      </w:r>
      <w:r w:rsidRPr="00B748B9">
        <w:rPr>
          <w:rFonts w:ascii="宋体" w:eastAsia="宋体" w:hAnsi="宋体" w:hint="eastAsia"/>
          <w:color w:val="000000" w:themeColor="text1"/>
        </w:rPr>
        <w:t>这种</w:t>
      </w:r>
      <w:r w:rsidRPr="00B748B9">
        <w:rPr>
          <w:rFonts w:ascii="宋体" w:eastAsia="宋体" w:hAnsi="宋体"/>
          <w:color w:val="000000" w:themeColor="text1"/>
        </w:rPr>
        <w:t>民主和自由其实从我父母那来的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比如说我18岁决定我上不上大学，去哪上大学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我父亲就一句话</w:t>
      </w:r>
      <w:r w:rsidRPr="00B748B9">
        <w:rPr>
          <w:rFonts w:ascii="宋体" w:eastAsia="宋体" w:hAnsi="宋体" w:hint="eastAsia"/>
          <w:color w:val="000000" w:themeColor="text1"/>
        </w:rPr>
        <w:t>：</w:t>
      </w:r>
      <w:r w:rsidRPr="00B748B9">
        <w:rPr>
          <w:rFonts w:ascii="宋体" w:eastAsia="宋体" w:hAnsi="宋体"/>
          <w:color w:val="000000" w:themeColor="text1"/>
        </w:rPr>
        <w:t>我跟你说清楚了，</w:t>
      </w:r>
      <w:r w:rsidRPr="00B748B9">
        <w:rPr>
          <w:rFonts w:ascii="宋体" w:eastAsia="宋体" w:hAnsi="宋体" w:hint="eastAsia"/>
          <w:color w:val="000000" w:themeColor="text1"/>
        </w:rPr>
        <w:t>剩下</w:t>
      </w:r>
      <w:r w:rsidRPr="00B748B9">
        <w:rPr>
          <w:rFonts w:ascii="宋体" w:eastAsia="宋体" w:hAnsi="宋体"/>
          <w:color w:val="000000" w:themeColor="text1"/>
        </w:rPr>
        <w:t>你决定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我到现在也是这么对我孩子的</w:t>
      </w:r>
      <w:r w:rsidRPr="00B748B9">
        <w:rPr>
          <w:rFonts w:ascii="宋体" w:eastAsia="宋体" w:hAnsi="宋体" w:hint="eastAsia"/>
          <w:color w:val="000000" w:themeColor="text1"/>
        </w:rPr>
        <w:t>：</w:t>
      </w:r>
      <w:r w:rsidRPr="00B748B9">
        <w:rPr>
          <w:rFonts w:ascii="宋体" w:eastAsia="宋体" w:hAnsi="宋体"/>
          <w:color w:val="000000" w:themeColor="text1"/>
        </w:rPr>
        <w:t>我说完我的意见了，</w:t>
      </w:r>
      <w:r w:rsidRPr="00B748B9">
        <w:rPr>
          <w:rFonts w:ascii="宋体" w:eastAsia="宋体" w:hAnsi="宋体" w:hint="eastAsia"/>
          <w:color w:val="000000" w:themeColor="text1"/>
        </w:rPr>
        <w:t>剩下你定。</w:t>
      </w:r>
      <w:r w:rsidRPr="00B748B9">
        <w:rPr>
          <w:rFonts w:ascii="宋体" w:eastAsia="宋体" w:hAnsi="宋体"/>
          <w:color w:val="000000" w:themeColor="text1"/>
        </w:rPr>
        <w:t>你的决定，哪怕我不同意，我不愿意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我也得同意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所以我觉得跟他们不存在</w:t>
      </w:r>
      <w:proofErr w:type="gramStart"/>
      <w:r w:rsidRPr="00B748B9">
        <w:rPr>
          <w:rFonts w:ascii="宋体" w:eastAsia="宋体" w:hAnsi="宋体" w:hint="eastAsia"/>
          <w:color w:val="000000" w:themeColor="text1"/>
        </w:rPr>
        <w:t>什么</w:t>
      </w:r>
      <w:r w:rsidRPr="00B748B9">
        <w:rPr>
          <w:rFonts w:ascii="宋体" w:eastAsia="宋体" w:hAnsi="宋体"/>
          <w:color w:val="000000" w:themeColor="text1"/>
        </w:rPr>
        <w:t>觉得他们古板啊封建</w:t>
      </w:r>
      <w:r w:rsidRPr="00B748B9">
        <w:rPr>
          <w:rFonts w:ascii="宋体" w:eastAsia="宋体" w:hAnsi="宋体" w:hint="eastAsia"/>
          <w:color w:val="000000" w:themeColor="text1"/>
        </w:rPr>
        <w:t>啊</w:t>
      </w:r>
      <w:proofErr w:type="gramEnd"/>
      <w:r w:rsidRPr="00B748B9">
        <w:rPr>
          <w:rFonts w:ascii="宋体" w:eastAsia="宋体" w:hAnsi="宋体"/>
          <w:color w:val="000000" w:themeColor="text1"/>
        </w:rPr>
        <w:t>什么</w:t>
      </w:r>
      <w:r w:rsidRPr="00B748B9">
        <w:rPr>
          <w:rFonts w:ascii="宋体" w:eastAsia="宋体" w:hAnsi="宋体" w:hint="eastAsia"/>
          <w:color w:val="000000" w:themeColor="text1"/>
        </w:rPr>
        <w:t>的。</w:t>
      </w:r>
      <w:r w:rsidRPr="00B748B9">
        <w:rPr>
          <w:rFonts w:ascii="宋体" w:eastAsia="宋体" w:hAnsi="宋体"/>
          <w:color w:val="000000" w:themeColor="text1"/>
        </w:rPr>
        <w:t>其实跟大多数人都一样，都觉得老人很讨厌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思想守旧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但是我觉得</w:t>
      </w:r>
      <w:r w:rsidRPr="00B748B9">
        <w:rPr>
          <w:rFonts w:ascii="宋体" w:eastAsia="宋体" w:hAnsi="宋体" w:hint="eastAsia"/>
          <w:color w:val="000000" w:themeColor="text1"/>
        </w:rPr>
        <w:t>就民主</w:t>
      </w:r>
      <w:r w:rsidRPr="00B748B9">
        <w:rPr>
          <w:rFonts w:ascii="宋体" w:eastAsia="宋体" w:hAnsi="宋体"/>
          <w:color w:val="000000" w:themeColor="text1"/>
        </w:rPr>
        <w:t>自由来说，我们家是特别的。包括我找女朋友，我父母绝对不会说行</w:t>
      </w:r>
      <w:r w:rsidRPr="00B748B9">
        <w:rPr>
          <w:rFonts w:ascii="宋体" w:eastAsia="宋体" w:hAnsi="宋体" w:hint="eastAsia"/>
          <w:color w:val="000000" w:themeColor="text1"/>
        </w:rPr>
        <w:t>或者</w:t>
      </w:r>
      <w:r w:rsidRPr="00B748B9">
        <w:rPr>
          <w:rFonts w:ascii="宋体" w:eastAsia="宋体" w:hAnsi="宋体"/>
          <w:color w:val="000000" w:themeColor="text1"/>
        </w:rPr>
        <w:t>不行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只</w:t>
      </w:r>
      <w:r w:rsidRPr="00B748B9">
        <w:rPr>
          <w:rFonts w:ascii="宋体" w:eastAsia="宋体" w:hAnsi="宋体" w:hint="eastAsia"/>
          <w:color w:val="000000" w:themeColor="text1"/>
        </w:rPr>
        <w:t>说</w:t>
      </w:r>
      <w:r w:rsidRPr="00B748B9">
        <w:rPr>
          <w:rFonts w:ascii="宋体" w:eastAsia="宋体" w:hAnsi="宋体"/>
          <w:color w:val="000000" w:themeColor="text1"/>
        </w:rPr>
        <w:t>要尊重孩子</w:t>
      </w:r>
      <w:r w:rsidRPr="00B748B9">
        <w:rPr>
          <w:rFonts w:ascii="宋体" w:eastAsia="宋体" w:hAnsi="宋体" w:hint="eastAsia"/>
          <w:color w:val="000000" w:themeColor="text1"/>
        </w:rPr>
        <w:t>，最多说一句：</w:t>
      </w:r>
      <w:r w:rsidRPr="00B748B9">
        <w:rPr>
          <w:rFonts w:ascii="宋体" w:eastAsia="宋体" w:hAnsi="宋体"/>
          <w:color w:val="000000" w:themeColor="text1"/>
        </w:rPr>
        <w:t>分手了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就不要再来往了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我记得我妈</w:t>
      </w:r>
      <w:r w:rsidRPr="00B748B9">
        <w:rPr>
          <w:rFonts w:ascii="宋体" w:eastAsia="宋体" w:hAnsi="宋体" w:hint="eastAsia"/>
          <w:color w:val="000000" w:themeColor="text1"/>
        </w:rPr>
        <w:t>说的，既然</w:t>
      </w:r>
      <w:r w:rsidRPr="00B748B9">
        <w:rPr>
          <w:rFonts w:ascii="宋体" w:eastAsia="宋体" w:hAnsi="宋体"/>
          <w:color w:val="000000" w:themeColor="text1"/>
        </w:rPr>
        <w:t>不好了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就不</w:t>
      </w:r>
      <w:r w:rsidRPr="00B748B9">
        <w:rPr>
          <w:rFonts w:ascii="宋体" w:eastAsia="宋体" w:hAnsi="宋体"/>
          <w:color w:val="000000" w:themeColor="text1"/>
        </w:rPr>
        <w:lastRenderedPageBreak/>
        <w:t>应该再</w:t>
      </w:r>
      <w:r w:rsidRPr="00B748B9">
        <w:rPr>
          <w:rFonts w:ascii="宋体" w:eastAsia="宋体" w:hAnsi="宋体" w:hint="eastAsia"/>
          <w:color w:val="000000" w:themeColor="text1"/>
        </w:rPr>
        <w:t>联络</w:t>
      </w:r>
      <w:r w:rsidRPr="00B748B9">
        <w:rPr>
          <w:rFonts w:ascii="宋体" w:eastAsia="宋体" w:hAnsi="宋体"/>
          <w:color w:val="000000" w:themeColor="text1"/>
        </w:rPr>
        <w:t>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啥</w:t>
      </w:r>
      <w:r w:rsidRPr="00B748B9">
        <w:rPr>
          <w:rFonts w:ascii="宋体" w:eastAsia="宋体" w:hAnsi="宋体" w:hint="eastAsia"/>
          <w:color w:val="000000" w:themeColor="text1"/>
        </w:rPr>
        <w:t>重话</w:t>
      </w:r>
      <w:r w:rsidRPr="00B748B9">
        <w:rPr>
          <w:rFonts w:ascii="宋体" w:eastAsia="宋体" w:hAnsi="宋体"/>
          <w:color w:val="000000" w:themeColor="text1"/>
        </w:rPr>
        <w:t>都没说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就这么一句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我觉得这属于正面教育吧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那我爸就根本不说这话</w:t>
      </w:r>
      <w:r w:rsidRPr="00B748B9">
        <w:rPr>
          <w:rFonts w:ascii="宋体" w:eastAsia="宋体" w:hAnsi="宋体" w:hint="eastAsia"/>
          <w:color w:val="000000" w:themeColor="text1"/>
        </w:rPr>
        <w:t>，因为</w:t>
      </w:r>
      <w:r w:rsidRPr="00B748B9">
        <w:rPr>
          <w:rFonts w:ascii="宋体" w:eastAsia="宋体" w:hAnsi="宋体"/>
          <w:color w:val="000000" w:themeColor="text1"/>
        </w:rPr>
        <w:t>男人之间说这话多丢人</w:t>
      </w:r>
      <w:r w:rsidRPr="00B748B9">
        <w:rPr>
          <w:rFonts w:ascii="宋体" w:eastAsia="宋体" w:hAnsi="宋体" w:hint="eastAsia"/>
          <w:color w:val="000000" w:themeColor="text1"/>
        </w:rPr>
        <w:t>啊</w:t>
      </w:r>
      <w:r w:rsidRPr="00B748B9">
        <w:rPr>
          <w:rFonts w:ascii="宋体" w:eastAsia="宋体" w:hAnsi="宋体"/>
          <w:color w:val="000000" w:themeColor="text1"/>
        </w:rPr>
        <w:t>。我的理解就是</w:t>
      </w:r>
      <w:r w:rsidRPr="00B748B9">
        <w:rPr>
          <w:rFonts w:ascii="宋体" w:eastAsia="宋体" w:hAnsi="宋体" w:hint="eastAsia"/>
          <w:color w:val="000000" w:themeColor="text1"/>
        </w:rPr>
        <w:t>：</w:t>
      </w:r>
      <w:r w:rsidRPr="00B748B9">
        <w:rPr>
          <w:rFonts w:ascii="宋体" w:eastAsia="宋体" w:hAnsi="宋体"/>
          <w:color w:val="000000" w:themeColor="text1"/>
        </w:rPr>
        <w:t>这种事情不用教你吧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所以</w:t>
      </w:r>
      <w:r w:rsidRPr="00B748B9">
        <w:rPr>
          <w:rFonts w:ascii="宋体" w:eastAsia="宋体" w:hAnsi="宋体" w:hint="eastAsia"/>
          <w:color w:val="000000" w:themeColor="text1"/>
        </w:rPr>
        <w:t>为什么我</w:t>
      </w:r>
      <w:r w:rsidRPr="00B748B9">
        <w:rPr>
          <w:rFonts w:ascii="宋体" w:eastAsia="宋体" w:hAnsi="宋体"/>
          <w:color w:val="000000" w:themeColor="text1"/>
        </w:rPr>
        <w:t>现在对学生有时候不满意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</w:t>
      </w:r>
      <w:r w:rsidRPr="00B748B9">
        <w:rPr>
          <w:rFonts w:ascii="宋体" w:eastAsia="宋体" w:hAnsi="宋体" w:hint="eastAsia"/>
          <w:color w:val="000000" w:themeColor="text1"/>
        </w:rPr>
        <w:t>就</w:t>
      </w:r>
      <w:r w:rsidRPr="00B748B9">
        <w:rPr>
          <w:rFonts w:ascii="宋体" w:eastAsia="宋体" w:hAnsi="宋体"/>
          <w:color w:val="000000" w:themeColor="text1"/>
        </w:rPr>
        <w:t>对学生说</w:t>
      </w:r>
      <w:r w:rsidRPr="00B748B9">
        <w:rPr>
          <w:rFonts w:ascii="宋体" w:eastAsia="宋体" w:hAnsi="宋体" w:hint="eastAsia"/>
          <w:color w:val="000000" w:themeColor="text1"/>
        </w:rPr>
        <w:t>，很</w:t>
      </w:r>
      <w:r w:rsidRPr="00B748B9">
        <w:rPr>
          <w:rFonts w:ascii="宋体" w:eastAsia="宋体" w:hAnsi="宋体"/>
          <w:color w:val="000000" w:themeColor="text1"/>
        </w:rPr>
        <w:t>多事情不用我教你吧。有男生在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那男生当然去干活啊</w:t>
      </w:r>
      <w:r w:rsidRPr="00B748B9">
        <w:rPr>
          <w:rFonts w:ascii="宋体" w:eastAsia="宋体" w:hAnsi="宋体" w:hint="eastAsia"/>
          <w:color w:val="000000" w:themeColor="text1"/>
        </w:rPr>
        <w:t>，别</w:t>
      </w:r>
      <w:r w:rsidRPr="00B748B9">
        <w:rPr>
          <w:rFonts w:ascii="宋体" w:eastAsia="宋体" w:hAnsi="宋体"/>
          <w:color w:val="000000" w:themeColor="text1"/>
        </w:rPr>
        <w:t>废话。结果现在女权主义</w:t>
      </w:r>
      <w:r w:rsidRPr="00B748B9">
        <w:rPr>
          <w:rFonts w:ascii="宋体" w:eastAsia="宋体" w:hAnsi="宋体" w:hint="eastAsia"/>
          <w:color w:val="000000" w:themeColor="text1"/>
        </w:rPr>
        <w:t>兴起，</w:t>
      </w:r>
      <w:r w:rsidRPr="00B748B9">
        <w:rPr>
          <w:rFonts w:ascii="宋体" w:eastAsia="宋体" w:hAnsi="宋体"/>
          <w:color w:val="000000" w:themeColor="text1"/>
        </w:rPr>
        <w:t>女生不干了</w:t>
      </w:r>
      <w:r w:rsidRPr="00B748B9">
        <w:rPr>
          <w:rFonts w:ascii="宋体" w:eastAsia="宋体" w:hAnsi="宋体" w:hint="eastAsia"/>
          <w:color w:val="000000" w:themeColor="text1"/>
        </w:rPr>
        <w:t>。有一次上课，</w:t>
      </w:r>
      <w:r w:rsidRPr="00B748B9">
        <w:rPr>
          <w:rFonts w:ascii="宋体" w:eastAsia="宋体" w:hAnsi="宋体"/>
          <w:color w:val="000000" w:themeColor="text1"/>
        </w:rPr>
        <w:t>我说</w:t>
      </w:r>
      <w:r w:rsidRPr="00B748B9">
        <w:rPr>
          <w:rFonts w:ascii="宋体" w:eastAsia="宋体" w:hAnsi="宋体" w:hint="eastAsia"/>
          <w:color w:val="000000" w:themeColor="text1"/>
        </w:rPr>
        <w:t>谁</w:t>
      </w:r>
      <w:r w:rsidRPr="00B748B9">
        <w:rPr>
          <w:rFonts w:ascii="宋体" w:eastAsia="宋体" w:hAnsi="宋体"/>
          <w:color w:val="000000" w:themeColor="text1"/>
        </w:rPr>
        <w:t>拉</w:t>
      </w:r>
      <w:r w:rsidRPr="00B748B9">
        <w:rPr>
          <w:rFonts w:ascii="宋体" w:eastAsia="宋体" w:hAnsi="宋体" w:hint="eastAsia"/>
          <w:color w:val="000000" w:themeColor="text1"/>
        </w:rPr>
        <w:t>下</w:t>
      </w:r>
      <w:r w:rsidRPr="00B748B9">
        <w:rPr>
          <w:rFonts w:ascii="宋体" w:eastAsia="宋体" w:hAnsi="宋体"/>
          <w:color w:val="000000" w:themeColor="text1"/>
        </w:rPr>
        <w:t>窗帘，都是女生主动站起</w:t>
      </w:r>
      <w:r w:rsidRPr="00B748B9">
        <w:rPr>
          <w:rFonts w:ascii="宋体" w:eastAsia="宋体" w:hAnsi="宋体" w:hint="eastAsia"/>
          <w:color w:val="000000" w:themeColor="text1"/>
        </w:rPr>
        <w:t>来。</w:t>
      </w:r>
      <w:r w:rsidRPr="00B748B9">
        <w:rPr>
          <w:rFonts w:ascii="宋体" w:eastAsia="宋体" w:hAnsi="宋体"/>
          <w:color w:val="000000" w:themeColor="text1"/>
        </w:rPr>
        <w:t>我说坐下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让男人去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女生不干了，说老师你凭什么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我们受的教育就是</w:t>
      </w:r>
      <w:r w:rsidRPr="00B748B9">
        <w:rPr>
          <w:rFonts w:ascii="宋体" w:eastAsia="宋体" w:hAnsi="宋体" w:hint="eastAsia"/>
          <w:color w:val="000000" w:themeColor="text1"/>
        </w:rPr>
        <w:t>这样</w:t>
      </w:r>
      <w:r w:rsidRPr="00B748B9">
        <w:rPr>
          <w:rFonts w:ascii="宋体" w:eastAsia="宋体" w:hAnsi="宋体"/>
          <w:color w:val="000000" w:themeColor="text1"/>
        </w:rPr>
        <w:t>。所以</w:t>
      </w:r>
      <w:r w:rsidRPr="00B748B9">
        <w:rPr>
          <w:rFonts w:ascii="宋体" w:eastAsia="宋体" w:hAnsi="宋体" w:hint="eastAsia"/>
          <w:color w:val="000000" w:themeColor="text1"/>
        </w:rPr>
        <w:t>说</w:t>
      </w:r>
      <w:r w:rsidRPr="00B748B9">
        <w:rPr>
          <w:rFonts w:ascii="宋体" w:eastAsia="宋体" w:hAnsi="宋体"/>
          <w:color w:val="000000" w:themeColor="text1"/>
        </w:rPr>
        <w:t>这个女权很讨厌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非常讨厌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男女就是有区别的，男女本来就是不平等的。这种不平</w:t>
      </w:r>
      <w:r w:rsidRPr="00B748B9">
        <w:rPr>
          <w:rFonts w:ascii="宋体" w:eastAsia="宋体" w:hAnsi="宋体" w:hint="eastAsia"/>
          <w:color w:val="000000" w:themeColor="text1"/>
        </w:rPr>
        <w:t>等</w:t>
      </w:r>
      <w:r w:rsidRPr="00B748B9">
        <w:rPr>
          <w:rFonts w:ascii="宋体" w:eastAsia="宋体" w:hAnsi="宋体"/>
          <w:color w:val="000000" w:themeColor="text1"/>
        </w:rPr>
        <w:t>是</w:t>
      </w:r>
      <w:r w:rsidRPr="00B748B9">
        <w:rPr>
          <w:rFonts w:ascii="宋体" w:eastAsia="宋体" w:hAnsi="宋体" w:hint="eastAsia"/>
          <w:color w:val="000000" w:themeColor="text1"/>
        </w:rPr>
        <w:t>生理上就</w:t>
      </w:r>
      <w:r w:rsidRPr="00B748B9">
        <w:rPr>
          <w:rFonts w:ascii="宋体" w:eastAsia="宋体" w:hAnsi="宋体"/>
          <w:color w:val="000000" w:themeColor="text1"/>
        </w:rPr>
        <w:t>不平</w:t>
      </w:r>
      <w:r w:rsidRPr="00B748B9">
        <w:rPr>
          <w:rFonts w:ascii="宋体" w:eastAsia="宋体" w:hAnsi="宋体" w:hint="eastAsia"/>
          <w:color w:val="000000" w:themeColor="text1"/>
        </w:rPr>
        <w:t>等</w:t>
      </w:r>
      <w:r w:rsidRPr="00B748B9">
        <w:rPr>
          <w:rFonts w:ascii="宋体" w:eastAsia="宋体" w:hAnsi="宋体"/>
          <w:color w:val="000000" w:themeColor="text1"/>
        </w:rPr>
        <w:t>的，你凭什么让</w:t>
      </w:r>
      <w:r w:rsidRPr="00B748B9">
        <w:rPr>
          <w:rFonts w:ascii="宋体" w:eastAsia="宋体" w:hAnsi="宋体" w:hint="eastAsia"/>
          <w:color w:val="000000" w:themeColor="text1"/>
        </w:rPr>
        <w:t>它</w:t>
      </w:r>
      <w:r w:rsidRPr="00B748B9">
        <w:rPr>
          <w:rFonts w:ascii="宋体" w:eastAsia="宋体" w:hAnsi="宋体"/>
          <w:color w:val="000000" w:themeColor="text1"/>
        </w:rPr>
        <w:t>平等啊？男的对女的好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这不</w:t>
      </w:r>
      <w:r w:rsidRPr="00B748B9">
        <w:rPr>
          <w:rFonts w:ascii="宋体" w:eastAsia="宋体" w:hAnsi="宋体" w:hint="eastAsia"/>
          <w:color w:val="000000" w:themeColor="text1"/>
        </w:rPr>
        <w:t>天经地义的吗？</w:t>
      </w:r>
      <w:r w:rsidRPr="00B748B9">
        <w:rPr>
          <w:rFonts w:ascii="宋体" w:eastAsia="宋体" w:hAnsi="宋体"/>
          <w:color w:val="000000" w:themeColor="text1"/>
        </w:rPr>
        <w:t>重活男的干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这不是应该的吗？这有什么好商量的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没让你干活你觉得歧视你了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对你们关心就歧视你们了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不是那样</w:t>
      </w:r>
      <w:r w:rsidRPr="00B748B9">
        <w:rPr>
          <w:rFonts w:ascii="宋体" w:eastAsia="宋体" w:hAnsi="宋体" w:hint="eastAsia"/>
          <w:color w:val="000000" w:themeColor="text1"/>
        </w:rPr>
        <w:t>的。</w:t>
      </w:r>
    </w:p>
    <w:p w14:paraId="78B9E68B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0ECE500B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1</w:t>
      </w:r>
      <w:r w:rsidRPr="00B748B9">
        <w:rPr>
          <w:rFonts w:ascii="宋体" w:eastAsia="宋体" w:hAnsi="宋体"/>
          <w:color w:val="000000" w:themeColor="text1"/>
        </w:rPr>
        <w:t xml:space="preserve">7. </w:t>
      </w:r>
      <w:r w:rsidRPr="00B748B9">
        <w:rPr>
          <w:rFonts w:ascii="宋体" w:eastAsia="宋体" w:hAnsi="宋体" w:hint="eastAsia"/>
          <w:color w:val="000000" w:themeColor="text1"/>
        </w:rPr>
        <w:t>您现在交往的朋友</w:t>
      </w:r>
      <w:r w:rsidRPr="00B748B9">
        <w:rPr>
          <w:rFonts w:ascii="宋体" w:eastAsia="宋体" w:hAnsi="宋体"/>
          <w:color w:val="000000" w:themeColor="text1"/>
        </w:rPr>
        <w:t>还是年轻时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那一批</w:t>
      </w:r>
      <w:r w:rsidRPr="00B748B9">
        <w:rPr>
          <w:rFonts w:ascii="宋体" w:eastAsia="宋体" w:hAnsi="宋体" w:hint="eastAsia"/>
          <w:color w:val="000000" w:themeColor="text1"/>
        </w:rPr>
        <w:t>吗？</w:t>
      </w:r>
      <w:r w:rsidRPr="00B748B9">
        <w:rPr>
          <w:rFonts w:ascii="宋体" w:eastAsia="宋体" w:hAnsi="宋体"/>
          <w:color w:val="000000" w:themeColor="text1"/>
        </w:rPr>
        <w:t>还是</w:t>
      </w:r>
      <w:r w:rsidRPr="00B748B9">
        <w:rPr>
          <w:rFonts w:ascii="宋体" w:eastAsia="宋体" w:hAnsi="宋体" w:hint="eastAsia"/>
          <w:color w:val="000000" w:themeColor="text1"/>
        </w:rPr>
        <w:t>有</w:t>
      </w:r>
      <w:r w:rsidRPr="00B748B9">
        <w:rPr>
          <w:rFonts w:ascii="宋体" w:eastAsia="宋体" w:hAnsi="宋体"/>
          <w:color w:val="000000" w:themeColor="text1"/>
        </w:rPr>
        <w:t>变化？</w:t>
      </w:r>
    </w:p>
    <w:p w14:paraId="1BE17F0E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你</w:t>
      </w:r>
      <w:r w:rsidRPr="00B748B9">
        <w:rPr>
          <w:rFonts w:ascii="宋体" w:eastAsia="宋体" w:hAnsi="宋体" w:hint="eastAsia"/>
          <w:color w:val="000000" w:themeColor="text1"/>
        </w:rPr>
        <w:t>这</w:t>
      </w:r>
      <w:r w:rsidRPr="00B748B9">
        <w:rPr>
          <w:rFonts w:ascii="宋体" w:eastAsia="宋体" w:hAnsi="宋体"/>
          <w:color w:val="000000" w:themeColor="text1"/>
        </w:rPr>
        <w:t>问题问</w:t>
      </w:r>
      <w:r w:rsidRPr="00B748B9">
        <w:rPr>
          <w:rFonts w:ascii="宋体" w:eastAsia="宋体" w:hAnsi="宋体" w:hint="eastAsia"/>
          <w:color w:val="000000" w:themeColor="text1"/>
        </w:rPr>
        <w:t>得</w:t>
      </w:r>
      <w:r w:rsidRPr="00B748B9">
        <w:rPr>
          <w:rFonts w:ascii="宋体" w:eastAsia="宋体" w:hAnsi="宋体"/>
          <w:color w:val="000000" w:themeColor="text1"/>
        </w:rPr>
        <w:t>太好了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我也是后来才发现一个问题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我30岁毕业后发现其实我交往的人基本上都是研究生那批同学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然后你说工作以后有没有呢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有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嗯，但是不多。我指的是比如同一阶层的，或者外边的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不多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除了我以前的同学之外，我主要的朋友来源就是我的学生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我发现你们现在已经不一样了，你们同学之间的关系特别淡漠，这跟我们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时代有差别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我们那个时代我们认识全校的博士生，为啥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华东</w:t>
      </w:r>
      <w:r w:rsidRPr="00B748B9">
        <w:rPr>
          <w:rFonts w:ascii="宋体" w:eastAsia="宋体" w:hAnsi="宋体" w:hint="eastAsia"/>
          <w:color w:val="000000" w:themeColor="text1"/>
        </w:rPr>
        <w:t>师大，</w:t>
      </w:r>
      <w:r w:rsidRPr="00B748B9">
        <w:rPr>
          <w:rFonts w:ascii="宋体" w:eastAsia="宋体" w:hAnsi="宋体"/>
          <w:color w:val="000000" w:themeColor="text1"/>
        </w:rPr>
        <w:t>985，全校一年的博士生才</w:t>
      </w:r>
      <w:r w:rsidRPr="00B748B9">
        <w:rPr>
          <w:rFonts w:ascii="宋体" w:eastAsia="宋体" w:hAnsi="宋体" w:hint="eastAsia"/>
          <w:color w:val="000000" w:themeColor="text1"/>
        </w:rPr>
        <w:t>二十几</w:t>
      </w:r>
      <w:r w:rsidRPr="00B748B9">
        <w:rPr>
          <w:rFonts w:ascii="宋体" w:eastAsia="宋体" w:hAnsi="宋体"/>
          <w:color w:val="000000" w:themeColor="text1"/>
        </w:rPr>
        <w:t>个，一个系一个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我们中文系算大</w:t>
      </w:r>
      <w:r w:rsidRPr="00B748B9">
        <w:rPr>
          <w:rFonts w:ascii="宋体" w:eastAsia="宋体" w:hAnsi="宋体" w:hint="eastAsia"/>
          <w:color w:val="000000" w:themeColor="text1"/>
        </w:rPr>
        <w:t>系</w:t>
      </w:r>
      <w:r w:rsidRPr="00B748B9">
        <w:rPr>
          <w:rFonts w:ascii="宋体" w:eastAsia="宋体" w:hAnsi="宋体"/>
          <w:color w:val="000000" w:themeColor="text1"/>
        </w:rPr>
        <w:t>了，</w:t>
      </w:r>
      <w:r w:rsidRPr="00B748B9">
        <w:rPr>
          <w:rFonts w:ascii="宋体" w:eastAsia="宋体" w:hAnsi="宋体" w:hint="eastAsia"/>
          <w:color w:val="000000" w:themeColor="text1"/>
        </w:rPr>
        <w:t>就</w:t>
      </w:r>
      <w:r w:rsidRPr="00B748B9">
        <w:rPr>
          <w:rFonts w:ascii="宋体" w:eastAsia="宋体" w:hAnsi="宋体"/>
          <w:color w:val="000000" w:themeColor="text1"/>
        </w:rPr>
        <w:t>三个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我们认识全校的博士生，那如果你上下两</w:t>
      </w:r>
      <w:r w:rsidRPr="00B748B9">
        <w:rPr>
          <w:rFonts w:ascii="宋体" w:eastAsia="宋体" w:hAnsi="宋体" w:hint="eastAsia"/>
          <w:color w:val="000000" w:themeColor="text1"/>
        </w:rPr>
        <w:t>届</w:t>
      </w:r>
      <w:r w:rsidRPr="00B748B9">
        <w:rPr>
          <w:rFonts w:ascii="宋体" w:eastAsia="宋体" w:hAnsi="宋体"/>
          <w:color w:val="000000" w:themeColor="text1"/>
        </w:rPr>
        <w:t>再认识，我们认识多少人呢。所以全校人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而且各个学科</w:t>
      </w:r>
      <w:r w:rsidRPr="00B748B9">
        <w:rPr>
          <w:rFonts w:ascii="宋体" w:eastAsia="宋体" w:hAnsi="宋体" w:hint="eastAsia"/>
          <w:color w:val="000000" w:themeColor="text1"/>
        </w:rPr>
        <w:t>之间</w:t>
      </w:r>
      <w:r w:rsidRPr="00B748B9">
        <w:rPr>
          <w:rFonts w:ascii="宋体" w:eastAsia="宋体" w:hAnsi="宋体"/>
          <w:color w:val="000000" w:themeColor="text1"/>
        </w:rPr>
        <w:t>特别好</w:t>
      </w:r>
      <w:r w:rsidRPr="00B748B9">
        <w:rPr>
          <w:rFonts w:ascii="宋体" w:eastAsia="宋体" w:hAnsi="宋体" w:hint="eastAsia"/>
          <w:color w:val="000000" w:themeColor="text1"/>
        </w:rPr>
        <w:t>。</w:t>
      </w:r>
    </w:p>
    <w:p w14:paraId="34D3F362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422CD264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1</w:t>
      </w:r>
      <w:r w:rsidRPr="00B748B9">
        <w:rPr>
          <w:rFonts w:ascii="宋体" w:eastAsia="宋体" w:hAnsi="宋体"/>
          <w:color w:val="000000" w:themeColor="text1"/>
        </w:rPr>
        <w:t xml:space="preserve">8. </w:t>
      </w:r>
      <w:r w:rsidRPr="00B748B9">
        <w:rPr>
          <w:rFonts w:ascii="宋体" w:eastAsia="宋体" w:hAnsi="宋体" w:hint="eastAsia"/>
          <w:color w:val="000000" w:themeColor="text1"/>
        </w:rPr>
        <w:t>那变老</w:t>
      </w:r>
      <w:r w:rsidRPr="00B748B9">
        <w:rPr>
          <w:rFonts w:ascii="宋体" w:eastAsia="宋体" w:hAnsi="宋体"/>
          <w:color w:val="000000" w:themeColor="text1"/>
        </w:rPr>
        <w:t>之后的交往</w:t>
      </w:r>
      <w:r w:rsidRPr="00B748B9">
        <w:rPr>
          <w:rFonts w:ascii="宋体" w:eastAsia="宋体" w:hAnsi="宋体" w:hint="eastAsia"/>
          <w:color w:val="000000" w:themeColor="text1"/>
        </w:rPr>
        <w:t>？</w:t>
      </w:r>
    </w:p>
    <w:p w14:paraId="4C900D5C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哎呀，</w:t>
      </w:r>
      <w:r w:rsidRPr="00B748B9">
        <w:rPr>
          <w:rFonts w:ascii="宋体" w:eastAsia="宋体" w:hAnsi="宋体" w:hint="eastAsia"/>
          <w:color w:val="000000" w:themeColor="text1"/>
        </w:rPr>
        <w:t>变老</w:t>
      </w:r>
      <w:r w:rsidRPr="00B748B9">
        <w:rPr>
          <w:rFonts w:ascii="宋体" w:eastAsia="宋体" w:hAnsi="宋体"/>
          <w:color w:val="000000" w:themeColor="text1"/>
        </w:rPr>
        <w:t>之后还没想。第一个呢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我现在这么多年的交往，包括延伸的交往啊，比如我是咱们俩同学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然后你跟他同学，你又跟他同学，最后可能我跟你不联系了，但我跟他联系了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但是这说起来这也是因为同学关系才有的。比如我在北大有一个圈子，北大是同学关系</w:t>
      </w:r>
      <w:r w:rsidRPr="00B748B9">
        <w:rPr>
          <w:rFonts w:ascii="宋体" w:eastAsia="宋体" w:hAnsi="宋体" w:hint="eastAsia"/>
          <w:color w:val="000000" w:themeColor="text1"/>
        </w:rPr>
        <w:t>引申</w:t>
      </w:r>
      <w:r w:rsidRPr="00B748B9">
        <w:rPr>
          <w:rFonts w:ascii="宋体" w:eastAsia="宋体" w:hAnsi="宋体"/>
          <w:color w:val="000000" w:themeColor="text1"/>
        </w:rPr>
        <w:t>出来的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然后</w:t>
      </w:r>
      <w:r w:rsidRPr="00B748B9">
        <w:rPr>
          <w:rFonts w:ascii="宋体" w:eastAsia="宋体" w:hAnsi="宋体" w:hint="eastAsia"/>
          <w:color w:val="000000" w:themeColor="text1"/>
        </w:rPr>
        <w:t>首师</w:t>
      </w:r>
      <w:r w:rsidRPr="00B748B9">
        <w:rPr>
          <w:rFonts w:ascii="宋体" w:eastAsia="宋体" w:hAnsi="宋体"/>
          <w:color w:val="000000" w:themeColor="text1"/>
        </w:rPr>
        <w:t>大一个圈子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北师大</w:t>
      </w:r>
      <w:r w:rsidRPr="00B748B9">
        <w:rPr>
          <w:rFonts w:ascii="宋体" w:eastAsia="宋体" w:hAnsi="宋体" w:hint="eastAsia"/>
          <w:color w:val="000000" w:themeColor="text1"/>
        </w:rPr>
        <w:t>一个。算来</w:t>
      </w:r>
      <w:proofErr w:type="gramStart"/>
      <w:r w:rsidRPr="00B748B9">
        <w:rPr>
          <w:rFonts w:ascii="宋体" w:eastAsia="宋体" w:hAnsi="宋体" w:hint="eastAsia"/>
          <w:color w:val="000000" w:themeColor="text1"/>
        </w:rPr>
        <w:t>算</w:t>
      </w:r>
      <w:proofErr w:type="gramEnd"/>
      <w:r w:rsidRPr="00B748B9">
        <w:rPr>
          <w:rFonts w:ascii="宋体" w:eastAsia="宋体" w:hAnsi="宋体" w:hint="eastAsia"/>
          <w:color w:val="000000" w:themeColor="text1"/>
        </w:rPr>
        <w:t>去</w:t>
      </w:r>
      <w:r w:rsidRPr="00B748B9">
        <w:rPr>
          <w:rFonts w:ascii="宋体" w:eastAsia="宋体" w:hAnsi="宋体"/>
          <w:color w:val="000000" w:themeColor="text1"/>
        </w:rPr>
        <w:t>去全是大学这个圈子，为什么呢？因为</w:t>
      </w:r>
      <w:r w:rsidRPr="00B748B9">
        <w:rPr>
          <w:rFonts w:ascii="宋体" w:eastAsia="宋体" w:hAnsi="宋体" w:hint="eastAsia"/>
          <w:color w:val="000000" w:themeColor="text1"/>
        </w:rPr>
        <w:t>那波</w:t>
      </w:r>
      <w:r w:rsidRPr="00B748B9">
        <w:rPr>
          <w:rFonts w:ascii="宋体" w:eastAsia="宋体" w:hAnsi="宋体"/>
          <w:color w:val="000000" w:themeColor="text1"/>
        </w:rPr>
        <w:t>人基本上全都是在这个高校圈子里面。至于老了以后我还真没想，但是我在慢慢想</w:t>
      </w:r>
      <w:r w:rsidRPr="00B748B9">
        <w:rPr>
          <w:rFonts w:ascii="宋体" w:eastAsia="宋体" w:hAnsi="宋体" w:hint="eastAsia"/>
          <w:color w:val="000000" w:themeColor="text1"/>
        </w:rPr>
        <w:t>这个</w:t>
      </w:r>
      <w:r w:rsidRPr="00B748B9">
        <w:rPr>
          <w:rFonts w:ascii="宋体" w:eastAsia="宋体" w:hAnsi="宋体"/>
          <w:color w:val="000000" w:themeColor="text1"/>
        </w:rPr>
        <w:t>问题，我现在</w:t>
      </w:r>
      <w:proofErr w:type="gramStart"/>
      <w:r w:rsidRPr="00B748B9">
        <w:rPr>
          <w:rFonts w:ascii="宋体" w:eastAsia="宋体" w:hAnsi="宋体"/>
          <w:color w:val="000000" w:themeColor="text1"/>
        </w:rPr>
        <w:t>在</w:t>
      </w:r>
      <w:proofErr w:type="gramEnd"/>
      <w:r w:rsidRPr="00B748B9">
        <w:rPr>
          <w:rFonts w:ascii="宋体" w:eastAsia="宋体" w:hAnsi="宋体"/>
          <w:color w:val="000000" w:themeColor="text1"/>
        </w:rPr>
        <w:t>努力开拓我的社交领域</w:t>
      </w:r>
      <w:r w:rsidRPr="00B748B9">
        <w:rPr>
          <w:rFonts w:ascii="宋体" w:eastAsia="宋体" w:hAnsi="宋体" w:hint="eastAsia"/>
          <w:color w:val="000000" w:themeColor="text1"/>
        </w:rPr>
        <w:t>。我</w:t>
      </w:r>
      <w:r w:rsidRPr="00B748B9">
        <w:rPr>
          <w:rFonts w:ascii="宋体" w:eastAsia="宋体" w:hAnsi="宋体"/>
          <w:color w:val="000000" w:themeColor="text1"/>
        </w:rPr>
        <w:t>年轻的时候我就意识到这一点，我其实很不愿意在自己这个圈子里。你听明白了吗？我不喜欢这个圈子，为什么呢？因为你见的太多了。外人觉得大学很高大上是吧</w:t>
      </w:r>
      <w:r w:rsidRPr="00B748B9">
        <w:rPr>
          <w:rFonts w:ascii="宋体" w:eastAsia="宋体" w:hAnsi="宋体" w:hint="eastAsia"/>
          <w:color w:val="000000" w:themeColor="text1"/>
        </w:rPr>
        <w:t>，但</w:t>
      </w:r>
      <w:r w:rsidRPr="00B748B9">
        <w:rPr>
          <w:rFonts w:ascii="宋体" w:eastAsia="宋体" w:hAnsi="宋体"/>
          <w:color w:val="000000" w:themeColor="text1"/>
        </w:rPr>
        <w:t>你在大学里看的很多</w:t>
      </w:r>
      <w:r w:rsidRPr="00B748B9">
        <w:rPr>
          <w:rFonts w:ascii="宋体" w:eastAsia="宋体" w:hAnsi="宋体" w:hint="eastAsia"/>
          <w:color w:val="000000" w:themeColor="text1"/>
        </w:rPr>
        <w:t>烂人</w:t>
      </w:r>
      <w:r w:rsidRPr="00B748B9">
        <w:rPr>
          <w:rFonts w:ascii="宋体" w:eastAsia="宋体" w:hAnsi="宋体"/>
          <w:color w:val="000000" w:themeColor="text1"/>
        </w:rPr>
        <w:t>烂事</w:t>
      </w:r>
      <w:r w:rsidRPr="00B748B9">
        <w:rPr>
          <w:rFonts w:ascii="宋体" w:eastAsia="宋体" w:hAnsi="宋体" w:hint="eastAsia"/>
          <w:color w:val="000000" w:themeColor="text1"/>
        </w:rPr>
        <w:t>。比如</w:t>
      </w:r>
      <w:r w:rsidRPr="00B748B9">
        <w:rPr>
          <w:rFonts w:ascii="宋体" w:eastAsia="宋体" w:hAnsi="宋体"/>
          <w:color w:val="000000" w:themeColor="text1"/>
        </w:rPr>
        <w:t>说我当时在电视台有</w:t>
      </w:r>
      <w:r w:rsidRPr="00B748B9">
        <w:rPr>
          <w:rFonts w:ascii="宋体" w:eastAsia="宋体" w:hAnsi="宋体" w:hint="eastAsia"/>
          <w:color w:val="000000" w:themeColor="text1"/>
        </w:rPr>
        <w:t>个</w:t>
      </w:r>
      <w:r w:rsidRPr="00B748B9">
        <w:rPr>
          <w:rFonts w:ascii="宋体" w:eastAsia="宋体" w:hAnsi="宋体"/>
          <w:color w:val="000000" w:themeColor="text1"/>
        </w:rPr>
        <w:t>圈子</w:t>
      </w:r>
      <w:r w:rsidRPr="00B748B9">
        <w:rPr>
          <w:rFonts w:ascii="宋体" w:eastAsia="宋体" w:hAnsi="宋体" w:hint="eastAsia"/>
          <w:color w:val="000000" w:themeColor="text1"/>
        </w:rPr>
        <w:t>，然后</w:t>
      </w:r>
      <w:r w:rsidRPr="00B748B9">
        <w:rPr>
          <w:rFonts w:ascii="宋体" w:eastAsia="宋体" w:hAnsi="宋体"/>
          <w:color w:val="000000" w:themeColor="text1"/>
        </w:rPr>
        <w:t>我在别的学校有个圈子，就是我尽可能的把这个圈子和这个圈子不重叠。比如说我现在游泳一个圈子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完全隔绝，我成功</w:t>
      </w:r>
      <w:r w:rsidRPr="00B748B9">
        <w:rPr>
          <w:rFonts w:ascii="宋体" w:eastAsia="宋体" w:hAnsi="宋体" w:hint="eastAsia"/>
          <w:color w:val="000000" w:themeColor="text1"/>
        </w:rPr>
        <w:t>地</w:t>
      </w:r>
      <w:r w:rsidRPr="00B748B9">
        <w:rPr>
          <w:rFonts w:ascii="宋体" w:eastAsia="宋体" w:hAnsi="宋体"/>
          <w:color w:val="000000" w:themeColor="text1"/>
        </w:rPr>
        <w:t>隐瞒了20年，没人知道我</w:t>
      </w:r>
      <w:r w:rsidRPr="00B748B9">
        <w:rPr>
          <w:rFonts w:ascii="宋体" w:eastAsia="宋体" w:hAnsi="宋体" w:hint="eastAsia"/>
          <w:color w:val="000000" w:themeColor="text1"/>
        </w:rPr>
        <w:t>干</w:t>
      </w:r>
      <w:r w:rsidRPr="00B748B9">
        <w:rPr>
          <w:rFonts w:ascii="宋体" w:eastAsia="宋体" w:hAnsi="宋体"/>
          <w:color w:val="000000" w:themeColor="text1"/>
        </w:rPr>
        <w:t>啥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没有人知道我的职业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而那些人完全跟这个一点关系都没有，我觉得非常好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因此现在我在想，我</w:t>
      </w:r>
      <w:r w:rsidRPr="00B748B9">
        <w:rPr>
          <w:rFonts w:ascii="宋体" w:eastAsia="宋体" w:hAnsi="宋体" w:hint="eastAsia"/>
          <w:color w:val="000000" w:themeColor="text1"/>
        </w:rPr>
        <w:t>要</w:t>
      </w:r>
      <w:r w:rsidRPr="00B748B9">
        <w:rPr>
          <w:rFonts w:ascii="宋体" w:eastAsia="宋体" w:hAnsi="宋体"/>
          <w:color w:val="000000" w:themeColor="text1"/>
        </w:rPr>
        <w:t>努力开拓退休以后的圈子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我也没啥退休的概念，</w:t>
      </w:r>
      <w:r w:rsidRPr="00B748B9">
        <w:rPr>
          <w:rFonts w:ascii="宋体" w:eastAsia="宋体" w:hAnsi="宋体" w:hint="eastAsia"/>
          <w:color w:val="000000" w:themeColor="text1"/>
        </w:rPr>
        <w:t>研究</w:t>
      </w:r>
      <w:r w:rsidRPr="00B748B9">
        <w:rPr>
          <w:rFonts w:ascii="宋体" w:eastAsia="宋体" w:hAnsi="宋体"/>
          <w:color w:val="000000" w:themeColor="text1"/>
        </w:rPr>
        <w:t>生的是老同学，那个是不会变的。退休圈子就是尽可能的不要跟本单位这帮鸟人混在一起。同事之间真的没啥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好的自然就好了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不好的</w:t>
      </w:r>
      <w:r w:rsidRPr="00B748B9">
        <w:rPr>
          <w:rFonts w:ascii="宋体" w:eastAsia="宋体" w:hAnsi="宋体" w:hint="eastAsia"/>
          <w:color w:val="000000" w:themeColor="text1"/>
        </w:rPr>
        <w:t>自然</w:t>
      </w:r>
      <w:r w:rsidRPr="00B748B9">
        <w:rPr>
          <w:rFonts w:ascii="宋体" w:eastAsia="宋体" w:hAnsi="宋体"/>
          <w:color w:val="000000" w:themeColor="text1"/>
        </w:rPr>
        <w:t>就不好，而且不好东西你改变不了。我经常现在说句话，你别说你不喜欢我，我还没说我不喜欢你</w:t>
      </w:r>
      <w:r w:rsidRPr="00B748B9">
        <w:rPr>
          <w:rFonts w:ascii="宋体" w:eastAsia="宋体" w:hAnsi="宋体" w:hint="eastAsia"/>
          <w:color w:val="000000" w:themeColor="text1"/>
        </w:rPr>
        <w:t>呢，就</w:t>
      </w:r>
      <w:r w:rsidRPr="00B748B9">
        <w:rPr>
          <w:rFonts w:ascii="宋体" w:eastAsia="宋体" w:hAnsi="宋体"/>
          <w:color w:val="000000" w:themeColor="text1"/>
        </w:rPr>
        <w:t>看不上早就看不上了。所以你今天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采访提醒我以后要努力开拓外边的圈子。工作上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联系是很庸俗的，非常功利。说起来真的没意思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非常功利。你想啊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你对他有用，他跟你好，你</w:t>
      </w:r>
      <w:r w:rsidRPr="00B748B9">
        <w:rPr>
          <w:rFonts w:ascii="宋体" w:eastAsia="宋体" w:hAnsi="宋体" w:hint="eastAsia"/>
          <w:color w:val="000000" w:themeColor="text1"/>
        </w:rPr>
        <w:t>对他</w:t>
      </w:r>
      <w:r w:rsidRPr="00B748B9">
        <w:rPr>
          <w:rFonts w:ascii="宋体" w:eastAsia="宋体" w:hAnsi="宋体"/>
          <w:color w:val="000000" w:themeColor="text1"/>
        </w:rPr>
        <w:t>没用，他根本就不多看你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而我们从这个学生</w:t>
      </w:r>
      <w:r w:rsidRPr="00B748B9">
        <w:rPr>
          <w:rFonts w:ascii="宋体" w:eastAsia="宋体" w:hAnsi="宋体" w:hint="eastAsia"/>
          <w:color w:val="000000" w:themeColor="text1"/>
        </w:rPr>
        <w:t>时代一起玩</w:t>
      </w:r>
      <w:r w:rsidRPr="00B748B9">
        <w:rPr>
          <w:rFonts w:ascii="宋体" w:eastAsia="宋体" w:hAnsi="宋体"/>
          <w:color w:val="000000" w:themeColor="text1"/>
        </w:rPr>
        <w:lastRenderedPageBreak/>
        <w:t>出来的人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我为什么跟你好啊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就是觉得你有意思，对吧，能学新东西，或者觉得好玩，你看这都是非功利的</w:t>
      </w:r>
      <w:r w:rsidRPr="00B748B9">
        <w:rPr>
          <w:rFonts w:ascii="宋体" w:eastAsia="宋体" w:hAnsi="宋体" w:hint="eastAsia"/>
          <w:color w:val="000000" w:themeColor="text1"/>
        </w:rPr>
        <w:t>。工作上的</w:t>
      </w:r>
      <w:r w:rsidRPr="00B748B9">
        <w:rPr>
          <w:rFonts w:ascii="宋体" w:eastAsia="宋体" w:hAnsi="宋体"/>
          <w:color w:val="000000" w:themeColor="text1"/>
        </w:rPr>
        <w:t>都是有用</w:t>
      </w:r>
      <w:r w:rsidRPr="00B748B9">
        <w:rPr>
          <w:rFonts w:ascii="宋体" w:eastAsia="宋体" w:hAnsi="宋体" w:hint="eastAsia"/>
          <w:color w:val="000000" w:themeColor="text1"/>
        </w:rPr>
        <w:t>还是</w:t>
      </w:r>
      <w:r w:rsidRPr="00B748B9">
        <w:rPr>
          <w:rFonts w:ascii="宋体" w:eastAsia="宋体" w:hAnsi="宋体"/>
          <w:color w:val="000000" w:themeColor="text1"/>
        </w:rPr>
        <w:t>没用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特没意思。所以我现在跟人交往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我根本不告诉你我是干啥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省得你</w:t>
      </w:r>
      <w:r w:rsidRPr="00B748B9">
        <w:rPr>
          <w:rFonts w:ascii="宋体" w:eastAsia="宋体" w:hAnsi="宋体" w:hint="eastAsia"/>
          <w:color w:val="000000" w:themeColor="text1"/>
        </w:rPr>
        <w:t>（功利）。</w:t>
      </w:r>
      <w:r w:rsidRPr="00B748B9">
        <w:rPr>
          <w:rFonts w:ascii="宋体" w:eastAsia="宋体" w:hAnsi="宋体"/>
          <w:color w:val="000000" w:themeColor="text1"/>
        </w:rPr>
        <w:t>我特别得意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那人猜我，我说你别猜，你根本猜</w:t>
      </w:r>
      <w:proofErr w:type="gramStart"/>
      <w:r w:rsidRPr="00B748B9">
        <w:rPr>
          <w:rFonts w:ascii="宋体" w:eastAsia="宋体" w:hAnsi="宋体"/>
          <w:color w:val="000000" w:themeColor="text1"/>
        </w:rPr>
        <w:t>不</w:t>
      </w:r>
      <w:proofErr w:type="gramEnd"/>
      <w:r w:rsidRPr="00B748B9">
        <w:rPr>
          <w:rFonts w:ascii="宋体" w:eastAsia="宋体" w:hAnsi="宋体"/>
          <w:color w:val="000000" w:themeColor="text1"/>
        </w:rPr>
        <w:t>我干什么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。</w:t>
      </w:r>
    </w:p>
    <w:p w14:paraId="4D5D63C1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12C8BB15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1</w:t>
      </w:r>
      <w:r w:rsidRPr="00B748B9">
        <w:rPr>
          <w:rFonts w:ascii="宋体" w:eastAsia="宋体" w:hAnsi="宋体"/>
          <w:color w:val="000000" w:themeColor="text1"/>
        </w:rPr>
        <w:t xml:space="preserve">9. </w:t>
      </w:r>
      <w:r w:rsidRPr="00B748B9">
        <w:rPr>
          <w:rFonts w:ascii="宋体" w:eastAsia="宋体" w:hAnsi="宋体" w:hint="eastAsia"/>
          <w:color w:val="000000" w:themeColor="text1"/>
        </w:rPr>
        <w:t>您</w:t>
      </w:r>
      <w:r w:rsidRPr="00B748B9">
        <w:rPr>
          <w:rFonts w:ascii="宋体" w:eastAsia="宋体" w:hAnsi="宋体"/>
          <w:color w:val="000000" w:themeColor="text1"/>
        </w:rPr>
        <w:t>现在</w:t>
      </w:r>
      <w:r w:rsidRPr="00B748B9">
        <w:rPr>
          <w:rFonts w:ascii="宋体" w:eastAsia="宋体" w:hAnsi="宋体" w:hint="eastAsia"/>
          <w:color w:val="000000" w:themeColor="text1"/>
        </w:rPr>
        <w:t>有</w:t>
      </w:r>
      <w:r w:rsidRPr="00B748B9">
        <w:rPr>
          <w:rFonts w:ascii="宋体" w:eastAsia="宋体" w:hAnsi="宋体"/>
          <w:color w:val="000000" w:themeColor="text1"/>
        </w:rPr>
        <w:t>已经过世了的朋友</w:t>
      </w:r>
      <w:r w:rsidRPr="00B748B9">
        <w:rPr>
          <w:rFonts w:ascii="宋体" w:eastAsia="宋体" w:hAnsi="宋体" w:hint="eastAsia"/>
          <w:color w:val="000000" w:themeColor="text1"/>
        </w:rPr>
        <w:t>吗？</w:t>
      </w:r>
    </w:p>
    <w:p w14:paraId="39BDD18C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有啊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大学同学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就算是朋友吧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然后</w:t>
      </w:r>
      <w:proofErr w:type="gramStart"/>
      <w:r w:rsidRPr="00B748B9">
        <w:rPr>
          <w:rFonts w:ascii="宋体" w:eastAsia="宋体" w:hAnsi="宋体"/>
          <w:color w:val="000000" w:themeColor="text1"/>
        </w:rPr>
        <w:t>咱</w:t>
      </w:r>
      <w:r w:rsidRPr="00B748B9">
        <w:rPr>
          <w:rFonts w:ascii="宋体" w:eastAsia="宋体" w:hAnsi="宋体" w:hint="eastAsia"/>
          <w:color w:val="000000" w:themeColor="text1"/>
        </w:rPr>
        <w:t>学校</w:t>
      </w:r>
      <w:proofErr w:type="gramEnd"/>
      <w:r w:rsidRPr="00B748B9">
        <w:rPr>
          <w:rFonts w:ascii="宋体" w:eastAsia="宋体" w:hAnsi="宋体"/>
          <w:color w:val="000000" w:themeColor="text1"/>
        </w:rPr>
        <w:t>几个老师</w:t>
      </w:r>
      <w:r w:rsidRPr="00B748B9">
        <w:rPr>
          <w:rFonts w:ascii="宋体" w:eastAsia="宋体" w:hAnsi="宋体" w:hint="eastAsia"/>
          <w:color w:val="000000" w:themeColor="text1"/>
        </w:rPr>
        <w:t>也有</w:t>
      </w:r>
      <w:r w:rsidRPr="00B748B9">
        <w:rPr>
          <w:rFonts w:ascii="宋体" w:eastAsia="宋体" w:hAnsi="宋体"/>
          <w:color w:val="000000" w:themeColor="text1"/>
        </w:rPr>
        <w:t>过世</w:t>
      </w:r>
      <w:r w:rsidRPr="00B748B9">
        <w:rPr>
          <w:rFonts w:ascii="宋体" w:eastAsia="宋体" w:hAnsi="宋体" w:hint="eastAsia"/>
          <w:color w:val="000000" w:themeColor="text1"/>
        </w:rPr>
        <w:t>的。</w:t>
      </w:r>
    </w:p>
    <w:p w14:paraId="421CB530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625FB74B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2</w:t>
      </w:r>
      <w:r w:rsidRPr="00B748B9">
        <w:rPr>
          <w:rFonts w:ascii="宋体" w:eastAsia="宋体" w:hAnsi="宋体"/>
          <w:color w:val="000000" w:themeColor="text1"/>
        </w:rPr>
        <w:t>0. 那</w:t>
      </w:r>
      <w:r w:rsidRPr="00B748B9">
        <w:rPr>
          <w:rFonts w:ascii="宋体" w:eastAsia="宋体" w:hAnsi="宋体" w:hint="eastAsia"/>
          <w:color w:val="000000" w:themeColor="text1"/>
        </w:rPr>
        <w:t>您</w:t>
      </w:r>
      <w:r w:rsidRPr="00B748B9">
        <w:rPr>
          <w:rFonts w:ascii="宋体" w:eastAsia="宋体" w:hAnsi="宋体"/>
          <w:color w:val="000000" w:themeColor="text1"/>
        </w:rPr>
        <w:t>是怎么看待这些事情的？</w:t>
      </w:r>
    </w:p>
    <w:p w14:paraId="0D07B5AE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兔死狐悲。</w:t>
      </w:r>
      <w:r w:rsidRPr="00B748B9">
        <w:rPr>
          <w:rFonts w:ascii="宋体" w:eastAsia="宋体" w:hAnsi="宋体"/>
          <w:color w:val="000000" w:themeColor="text1"/>
        </w:rPr>
        <w:t>你想啊，你同学死了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我不知道你中小学有没有，我们小学就有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中学有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大学有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我们大学男生就一个宿舍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然后再往后研究生的好像还没有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但是同事之间，</w:t>
      </w:r>
      <w:r w:rsidRPr="00B748B9">
        <w:rPr>
          <w:rFonts w:ascii="宋体" w:eastAsia="宋体" w:hAnsi="宋体" w:hint="eastAsia"/>
          <w:color w:val="000000" w:themeColor="text1"/>
        </w:rPr>
        <w:t>同事</w:t>
      </w:r>
      <w:r w:rsidRPr="00B748B9">
        <w:rPr>
          <w:rFonts w:ascii="宋体" w:eastAsia="宋体" w:hAnsi="宋体"/>
          <w:color w:val="000000" w:themeColor="text1"/>
        </w:rPr>
        <w:t>去世实在是打击太大了。你</w:t>
      </w:r>
      <w:proofErr w:type="gramStart"/>
      <w:r w:rsidRPr="00B748B9">
        <w:rPr>
          <w:rFonts w:ascii="宋体" w:eastAsia="宋体" w:hAnsi="宋体"/>
          <w:color w:val="000000" w:themeColor="text1"/>
        </w:rPr>
        <w:t>看去年</w:t>
      </w:r>
      <w:r w:rsidRPr="00B748B9">
        <w:rPr>
          <w:rFonts w:ascii="宋体" w:eastAsia="宋体" w:hAnsi="宋体" w:hint="eastAsia"/>
          <w:color w:val="000000" w:themeColor="text1"/>
        </w:rPr>
        <w:t>孙</w:t>
      </w:r>
      <w:proofErr w:type="gramEnd"/>
      <w:r w:rsidRPr="00B748B9">
        <w:rPr>
          <w:rFonts w:ascii="宋体" w:eastAsia="宋体" w:hAnsi="宋体" w:hint="eastAsia"/>
          <w:color w:val="000000" w:themeColor="text1"/>
        </w:rPr>
        <w:t>振虎，</w:t>
      </w:r>
      <w:r w:rsidRPr="00B748B9">
        <w:rPr>
          <w:rFonts w:ascii="宋体" w:eastAsia="宋体" w:hAnsi="宋体"/>
          <w:color w:val="000000" w:themeColor="text1"/>
        </w:rPr>
        <w:t>那么年轻</w:t>
      </w:r>
      <w:r w:rsidRPr="00B748B9">
        <w:rPr>
          <w:rFonts w:ascii="宋体" w:eastAsia="宋体" w:hAnsi="宋体" w:hint="eastAsia"/>
          <w:color w:val="000000" w:themeColor="text1"/>
        </w:rPr>
        <w:t>，四十</w:t>
      </w:r>
      <w:r w:rsidRPr="00B748B9">
        <w:rPr>
          <w:rFonts w:ascii="宋体" w:eastAsia="宋体" w:hAnsi="宋体"/>
          <w:color w:val="000000" w:themeColor="text1"/>
        </w:rPr>
        <w:t>多岁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没了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年纪大了没了也很</w:t>
      </w:r>
      <w:r w:rsidRPr="00B748B9">
        <w:rPr>
          <w:rFonts w:ascii="宋体" w:eastAsia="宋体" w:hAnsi="宋体" w:hint="eastAsia"/>
          <w:color w:val="000000" w:themeColor="text1"/>
        </w:rPr>
        <w:t>难受。</w:t>
      </w:r>
      <w:r w:rsidRPr="00B748B9">
        <w:rPr>
          <w:rFonts w:ascii="宋体" w:eastAsia="宋体" w:hAnsi="宋体"/>
          <w:color w:val="000000" w:themeColor="text1"/>
        </w:rPr>
        <w:t>这个可能我跟别人不一样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我真的跟别人不一样。我记得我刚工作的时候，我们教员是一个老头，现在想也就60多岁。他去世了，我特别难过，但是我看除了我</w:t>
      </w:r>
      <w:r w:rsidRPr="00B748B9">
        <w:rPr>
          <w:rFonts w:ascii="宋体" w:eastAsia="宋体" w:hAnsi="宋体" w:hint="eastAsia"/>
          <w:color w:val="000000" w:themeColor="text1"/>
        </w:rPr>
        <w:t>之外</w:t>
      </w:r>
      <w:r w:rsidRPr="00B748B9">
        <w:rPr>
          <w:rFonts w:ascii="宋体" w:eastAsia="宋体" w:hAnsi="宋体"/>
          <w:color w:val="000000" w:themeColor="text1"/>
        </w:rPr>
        <w:t>所有同事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就是该干嘛干嘛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去火葬场回来以后</w:t>
      </w:r>
      <w:r w:rsidRPr="00B748B9">
        <w:rPr>
          <w:rFonts w:ascii="宋体" w:eastAsia="宋体" w:hAnsi="宋体" w:hint="eastAsia"/>
          <w:color w:val="000000" w:themeColor="text1"/>
        </w:rPr>
        <w:t>兴高采烈，该</w:t>
      </w:r>
      <w:r w:rsidRPr="00B748B9">
        <w:rPr>
          <w:rFonts w:ascii="宋体" w:eastAsia="宋体" w:hAnsi="宋体"/>
          <w:color w:val="000000" w:themeColor="text1"/>
        </w:rPr>
        <w:t>干嘛干嘛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我就特别难过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</w:t>
      </w:r>
      <w:r w:rsidRPr="00B748B9">
        <w:rPr>
          <w:rFonts w:ascii="宋体" w:eastAsia="宋体" w:hAnsi="宋体" w:hint="eastAsia"/>
          <w:color w:val="000000" w:themeColor="text1"/>
        </w:rPr>
        <w:t>觉得</w:t>
      </w:r>
      <w:r w:rsidRPr="00B748B9">
        <w:rPr>
          <w:rFonts w:ascii="宋体" w:eastAsia="宋体" w:hAnsi="宋体"/>
          <w:color w:val="000000" w:themeColor="text1"/>
        </w:rPr>
        <w:t>我怎么</w:t>
      </w:r>
      <w:r w:rsidRPr="00B748B9">
        <w:rPr>
          <w:rFonts w:ascii="宋体" w:eastAsia="宋体" w:hAnsi="宋体" w:hint="eastAsia"/>
          <w:color w:val="000000" w:themeColor="text1"/>
        </w:rPr>
        <w:t>也</w:t>
      </w:r>
      <w:r w:rsidRPr="00B748B9">
        <w:rPr>
          <w:rFonts w:ascii="宋体" w:eastAsia="宋体" w:hAnsi="宋体"/>
          <w:color w:val="000000" w:themeColor="text1"/>
        </w:rPr>
        <w:t>得</w:t>
      </w:r>
      <w:r w:rsidRPr="00B748B9">
        <w:rPr>
          <w:rFonts w:ascii="宋体" w:eastAsia="宋体" w:hAnsi="宋体" w:hint="eastAsia"/>
          <w:color w:val="000000" w:themeColor="text1"/>
        </w:rPr>
        <w:t>感伤</w:t>
      </w:r>
      <w:r w:rsidRPr="00B748B9">
        <w:rPr>
          <w:rFonts w:ascii="宋体" w:eastAsia="宋体" w:hAnsi="宋体"/>
          <w:color w:val="000000" w:themeColor="text1"/>
        </w:rPr>
        <w:t>几天，反正这点我跟别人不一样。包括咱们学校很多老师</w:t>
      </w:r>
      <w:r w:rsidRPr="00B748B9">
        <w:rPr>
          <w:rFonts w:ascii="宋体" w:eastAsia="宋体" w:hAnsi="宋体" w:hint="eastAsia"/>
          <w:color w:val="000000" w:themeColor="text1"/>
        </w:rPr>
        <w:t>去世</w:t>
      </w:r>
      <w:r w:rsidRPr="00B748B9">
        <w:rPr>
          <w:rFonts w:ascii="宋体" w:eastAsia="宋体" w:hAnsi="宋体"/>
          <w:color w:val="000000" w:themeColor="text1"/>
        </w:rPr>
        <w:t>，不管我认识不认识</w:t>
      </w:r>
      <w:r w:rsidRPr="00B748B9">
        <w:rPr>
          <w:rFonts w:ascii="宋体" w:eastAsia="宋体" w:hAnsi="宋体" w:hint="eastAsia"/>
          <w:color w:val="000000" w:themeColor="text1"/>
        </w:rPr>
        <w:t>。孙</w:t>
      </w:r>
      <w:proofErr w:type="gramStart"/>
      <w:r w:rsidRPr="00B748B9">
        <w:rPr>
          <w:rFonts w:ascii="宋体" w:eastAsia="宋体" w:hAnsi="宋体" w:hint="eastAsia"/>
          <w:color w:val="000000" w:themeColor="text1"/>
        </w:rPr>
        <w:t>振虎</w:t>
      </w:r>
      <w:r w:rsidRPr="00B748B9">
        <w:rPr>
          <w:rFonts w:ascii="宋体" w:eastAsia="宋体" w:hAnsi="宋体"/>
          <w:color w:val="000000" w:themeColor="text1"/>
        </w:rPr>
        <w:t>我</w:t>
      </w:r>
      <w:proofErr w:type="gramEnd"/>
      <w:r w:rsidRPr="00B748B9">
        <w:rPr>
          <w:rFonts w:ascii="宋体" w:eastAsia="宋体" w:hAnsi="宋体"/>
          <w:color w:val="000000" w:themeColor="text1"/>
        </w:rPr>
        <w:t>是见过面的，我们在一起给外国留学生上课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算是有一面之交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就一面之交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我听了</w:t>
      </w:r>
      <w:r w:rsidRPr="00B748B9">
        <w:rPr>
          <w:rFonts w:ascii="宋体" w:eastAsia="宋体" w:hAnsi="宋体" w:hint="eastAsia"/>
          <w:color w:val="000000" w:themeColor="text1"/>
        </w:rPr>
        <w:t>以</w:t>
      </w:r>
      <w:r w:rsidRPr="00B748B9">
        <w:rPr>
          <w:rFonts w:ascii="宋体" w:eastAsia="宋体" w:hAnsi="宋体"/>
          <w:color w:val="000000" w:themeColor="text1"/>
        </w:rPr>
        <w:t>后心里</w:t>
      </w:r>
      <w:r w:rsidRPr="00B748B9">
        <w:rPr>
          <w:rFonts w:ascii="宋体" w:eastAsia="宋体" w:hAnsi="宋体" w:hint="eastAsia"/>
          <w:color w:val="000000" w:themeColor="text1"/>
        </w:rPr>
        <w:t>都</w:t>
      </w:r>
      <w:r w:rsidRPr="00B748B9">
        <w:rPr>
          <w:rFonts w:ascii="宋体" w:eastAsia="宋体" w:hAnsi="宋体"/>
          <w:color w:val="000000" w:themeColor="text1"/>
        </w:rPr>
        <w:t>特别难过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这跟</w:t>
      </w:r>
      <w:r w:rsidRPr="00B748B9">
        <w:rPr>
          <w:rFonts w:ascii="宋体" w:eastAsia="宋体" w:hAnsi="宋体" w:hint="eastAsia"/>
          <w:color w:val="000000" w:themeColor="text1"/>
        </w:rPr>
        <w:t>年轻不年轻（</w:t>
      </w:r>
      <w:r w:rsidRPr="00B748B9">
        <w:rPr>
          <w:rFonts w:ascii="宋体" w:eastAsia="宋体" w:hAnsi="宋体"/>
          <w:color w:val="000000" w:themeColor="text1"/>
        </w:rPr>
        <w:t>年纪</w:t>
      </w:r>
      <w:r w:rsidRPr="00B748B9">
        <w:rPr>
          <w:rFonts w:ascii="宋体" w:eastAsia="宋体" w:hAnsi="宋体" w:hint="eastAsia"/>
          <w:color w:val="000000" w:themeColor="text1"/>
        </w:rPr>
        <w:t>）</w:t>
      </w:r>
      <w:r w:rsidRPr="00B748B9">
        <w:rPr>
          <w:rFonts w:ascii="宋体" w:eastAsia="宋体" w:hAnsi="宋体"/>
          <w:color w:val="000000" w:themeColor="text1"/>
        </w:rPr>
        <w:t>还没关系，就觉得哎呀，你看这个人就去世了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还有一些老教师，有关系好的，有关系不好的，但一听去世了就特别</w:t>
      </w:r>
      <w:r w:rsidRPr="00B748B9">
        <w:rPr>
          <w:rFonts w:ascii="宋体" w:eastAsia="宋体" w:hAnsi="宋体" w:hint="eastAsia"/>
          <w:color w:val="000000" w:themeColor="text1"/>
        </w:rPr>
        <w:t>感伤</w:t>
      </w:r>
      <w:r w:rsidRPr="00B748B9">
        <w:rPr>
          <w:rFonts w:ascii="宋体" w:eastAsia="宋体" w:hAnsi="宋体"/>
          <w:color w:val="000000" w:themeColor="text1"/>
        </w:rPr>
        <w:t>，所以我</w:t>
      </w:r>
      <w:r w:rsidRPr="00B748B9">
        <w:rPr>
          <w:rFonts w:ascii="宋体" w:eastAsia="宋体" w:hAnsi="宋体" w:hint="eastAsia"/>
          <w:color w:val="000000" w:themeColor="text1"/>
        </w:rPr>
        <w:t>这个词就是兔死狐悲。</w:t>
      </w:r>
      <w:r w:rsidRPr="00B748B9">
        <w:rPr>
          <w:rFonts w:ascii="宋体" w:eastAsia="宋体" w:hAnsi="宋体"/>
          <w:color w:val="000000" w:themeColor="text1"/>
        </w:rPr>
        <w:t>但我相信大多数人不会有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大多人都觉得他死了跟我有啥关系</w:t>
      </w:r>
      <w:r w:rsidRPr="00B748B9">
        <w:rPr>
          <w:rFonts w:ascii="宋体" w:eastAsia="宋体" w:hAnsi="宋体" w:hint="eastAsia"/>
          <w:color w:val="000000" w:themeColor="text1"/>
        </w:rPr>
        <w:t>。</w:t>
      </w:r>
    </w:p>
    <w:p w14:paraId="7BD18A3B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30B0F837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2</w:t>
      </w:r>
      <w:r w:rsidRPr="00B748B9">
        <w:rPr>
          <w:rFonts w:ascii="宋体" w:eastAsia="宋体" w:hAnsi="宋体"/>
          <w:color w:val="000000" w:themeColor="text1"/>
        </w:rPr>
        <w:t xml:space="preserve">1. </w:t>
      </w:r>
      <w:r w:rsidRPr="00B748B9">
        <w:rPr>
          <w:rFonts w:ascii="宋体" w:eastAsia="宋体" w:hAnsi="宋体" w:hint="eastAsia"/>
          <w:color w:val="000000" w:themeColor="text1"/>
        </w:rPr>
        <w:t>您</w:t>
      </w:r>
      <w:r w:rsidRPr="00B748B9">
        <w:rPr>
          <w:rFonts w:ascii="宋体" w:eastAsia="宋体" w:hAnsi="宋体"/>
          <w:color w:val="000000" w:themeColor="text1"/>
        </w:rPr>
        <w:t>会往自己身上</w:t>
      </w:r>
      <w:r w:rsidRPr="00B748B9">
        <w:rPr>
          <w:rFonts w:ascii="宋体" w:eastAsia="宋体" w:hAnsi="宋体" w:hint="eastAsia"/>
          <w:color w:val="000000" w:themeColor="text1"/>
        </w:rPr>
        <w:t>想吗？</w:t>
      </w:r>
    </w:p>
    <w:p w14:paraId="102F1659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我没往自己身上想。我</w:t>
      </w:r>
      <w:r w:rsidRPr="00B748B9">
        <w:rPr>
          <w:rFonts w:ascii="宋体" w:eastAsia="宋体" w:hAnsi="宋体" w:hint="eastAsia"/>
          <w:color w:val="000000" w:themeColor="text1"/>
        </w:rPr>
        <w:t>这</w:t>
      </w:r>
      <w:r w:rsidRPr="00B748B9">
        <w:rPr>
          <w:rFonts w:ascii="宋体" w:eastAsia="宋体" w:hAnsi="宋体"/>
          <w:color w:val="000000" w:themeColor="text1"/>
        </w:rPr>
        <w:t>叫做悲悯的情怀</w:t>
      </w:r>
      <w:r w:rsidRPr="00B748B9">
        <w:rPr>
          <w:rFonts w:ascii="宋体" w:eastAsia="宋体" w:hAnsi="宋体" w:hint="eastAsia"/>
          <w:color w:val="000000" w:themeColor="text1"/>
        </w:rPr>
        <w:t>，这可是</w:t>
      </w:r>
      <w:r w:rsidRPr="00B748B9">
        <w:rPr>
          <w:rFonts w:ascii="宋体" w:eastAsia="宋体" w:hAnsi="宋体"/>
          <w:color w:val="000000" w:themeColor="text1"/>
        </w:rPr>
        <w:t>一个生命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死了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proofErr w:type="gramStart"/>
      <w:r w:rsidRPr="00B748B9">
        <w:rPr>
          <w:rFonts w:ascii="宋体" w:eastAsia="宋体" w:hAnsi="宋体"/>
          <w:color w:val="000000" w:themeColor="text1"/>
        </w:rPr>
        <w:t>一</w:t>
      </w:r>
      <w:proofErr w:type="gramEnd"/>
      <w:r w:rsidRPr="00B748B9">
        <w:rPr>
          <w:rFonts w:ascii="宋体" w:eastAsia="宋体" w:hAnsi="宋体"/>
          <w:color w:val="000000" w:themeColor="text1"/>
        </w:rPr>
        <w:t>蚂蚁死了你都得</w:t>
      </w:r>
      <w:r w:rsidRPr="00B748B9">
        <w:rPr>
          <w:rFonts w:ascii="宋体" w:eastAsia="宋体" w:hAnsi="宋体" w:hint="eastAsia"/>
          <w:color w:val="000000" w:themeColor="text1"/>
        </w:rPr>
        <w:t>感伤，一</w:t>
      </w:r>
      <w:r w:rsidRPr="00B748B9">
        <w:rPr>
          <w:rFonts w:ascii="宋体" w:eastAsia="宋体" w:hAnsi="宋体"/>
          <w:color w:val="000000" w:themeColor="text1"/>
        </w:rPr>
        <w:t>个人没了</w:t>
      </w:r>
      <w:r w:rsidRPr="00B748B9">
        <w:rPr>
          <w:rFonts w:ascii="宋体" w:eastAsia="宋体" w:hAnsi="宋体" w:hint="eastAsia"/>
          <w:color w:val="000000" w:themeColor="text1"/>
        </w:rPr>
        <w:t>，而</w:t>
      </w:r>
      <w:r w:rsidRPr="00B748B9">
        <w:rPr>
          <w:rFonts w:ascii="宋体" w:eastAsia="宋体" w:hAnsi="宋体"/>
          <w:color w:val="000000" w:themeColor="text1"/>
        </w:rPr>
        <w:t>这个人你还认识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</w:t>
      </w:r>
      <w:r w:rsidRPr="00B748B9">
        <w:rPr>
          <w:rFonts w:ascii="宋体" w:eastAsia="宋体" w:hAnsi="宋体" w:hint="eastAsia"/>
          <w:color w:val="000000" w:themeColor="text1"/>
        </w:rPr>
        <w:t>发现</w:t>
      </w:r>
      <w:r w:rsidRPr="00B748B9">
        <w:rPr>
          <w:rFonts w:ascii="宋体" w:eastAsia="宋体" w:hAnsi="宋体"/>
          <w:color w:val="000000" w:themeColor="text1"/>
        </w:rPr>
        <w:t>大多数人甚至</w:t>
      </w:r>
      <w:r w:rsidRPr="00B748B9">
        <w:rPr>
          <w:rFonts w:ascii="宋体" w:eastAsia="宋体" w:hAnsi="宋体" w:hint="eastAsia"/>
          <w:color w:val="000000" w:themeColor="text1"/>
        </w:rPr>
        <w:t>兴高采烈</w:t>
      </w:r>
      <w:r w:rsidRPr="00B748B9">
        <w:rPr>
          <w:rFonts w:ascii="宋体" w:eastAsia="宋体" w:hAnsi="宋体"/>
          <w:color w:val="000000" w:themeColor="text1"/>
        </w:rPr>
        <w:t>的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哎，我跟你讲真事</w:t>
      </w:r>
      <w:r w:rsidRPr="00B748B9">
        <w:rPr>
          <w:rFonts w:ascii="宋体" w:eastAsia="宋体" w:hAnsi="宋体" w:hint="eastAsia"/>
          <w:color w:val="000000" w:themeColor="text1"/>
        </w:rPr>
        <w:t>，一</w:t>
      </w:r>
      <w:r w:rsidRPr="00B748B9">
        <w:rPr>
          <w:rFonts w:ascii="宋体" w:eastAsia="宋体" w:hAnsi="宋体"/>
          <w:color w:val="000000" w:themeColor="text1"/>
        </w:rPr>
        <w:t>两个月前，一个老师见我说</w:t>
      </w:r>
      <w:proofErr w:type="gramStart"/>
      <w:r w:rsidRPr="00B748B9">
        <w:rPr>
          <w:rFonts w:ascii="宋体" w:eastAsia="宋体" w:hAnsi="宋体"/>
          <w:color w:val="000000" w:themeColor="text1"/>
        </w:rPr>
        <w:t>楼上死</w:t>
      </w:r>
      <w:proofErr w:type="gramEnd"/>
      <w:r w:rsidRPr="00B748B9">
        <w:rPr>
          <w:rFonts w:ascii="宋体" w:eastAsia="宋体" w:hAnsi="宋体"/>
          <w:color w:val="000000" w:themeColor="text1"/>
        </w:rPr>
        <w:t>了，</w:t>
      </w:r>
      <w:r w:rsidRPr="00B748B9">
        <w:rPr>
          <w:rFonts w:ascii="宋体" w:eastAsia="宋体" w:hAnsi="宋体" w:hint="eastAsia"/>
          <w:color w:val="000000" w:themeColor="text1"/>
        </w:rPr>
        <w:t>他</w:t>
      </w:r>
      <w:r w:rsidRPr="00B748B9">
        <w:rPr>
          <w:rFonts w:ascii="宋体" w:eastAsia="宋体" w:hAnsi="宋体"/>
          <w:color w:val="000000" w:themeColor="text1"/>
        </w:rPr>
        <w:t>高兴坏</w:t>
      </w:r>
      <w:r w:rsidRPr="00B748B9">
        <w:rPr>
          <w:rFonts w:ascii="宋体" w:eastAsia="宋体" w:hAnsi="宋体" w:hint="eastAsia"/>
          <w:color w:val="000000" w:themeColor="text1"/>
        </w:rPr>
        <w:t>了</w:t>
      </w:r>
      <w:r w:rsidRPr="00B748B9">
        <w:rPr>
          <w:rFonts w:ascii="宋体" w:eastAsia="宋体" w:hAnsi="宋体"/>
          <w:color w:val="000000" w:themeColor="text1"/>
        </w:rPr>
        <w:t>。他高兴坏</w:t>
      </w:r>
      <w:r w:rsidRPr="00B748B9">
        <w:rPr>
          <w:rFonts w:ascii="宋体" w:eastAsia="宋体" w:hAnsi="宋体" w:hint="eastAsia"/>
          <w:color w:val="000000" w:themeColor="text1"/>
        </w:rPr>
        <w:t>了</w:t>
      </w:r>
      <w:r w:rsidRPr="00B748B9">
        <w:rPr>
          <w:rFonts w:ascii="宋体" w:eastAsia="宋体" w:hAnsi="宋体"/>
          <w:color w:val="000000" w:themeColor="text1"/>
        </w:rPr>
        <w:t>，知道吗？然后我就特别的</w:t>
      </w:r>
      <w:r w:rsidRPr="00B748B9">
        <w:rPr>
          <w:rFonts w:ascii="宋体" w:eastAsia="宋体" w:hAnsi="宋体" w:hint="eastAsia"/>
          <w:color w:val="000000" w:themeColor="text1"/>
        </w:rPr>
        <w:t>shocked，</w:t>
      </w:r>
      <w:r w:rsidRPr="00B748B9">
        <w:rPr>
          <w:rFonts w:ascii="宋体" w:eastAsia="宋体" w:hAnsi="宋体"/>
          <w:color w:val="000000" w:themeColor="text1"/>
        </w:rPr>
        <w:t>特别震惊。然后我</w:t>
      </w:r>
      <w:r w:rsidRPr="00B748B9">
        <w:rPr>
          <w:rFonts w:ascii="宋体" w:eastAsia="宋体" w:hAnsi="宋体" w:hint="eastAsia"/>
          <w:color w:val="000000" w:themeColor="text1"/>
        </w:rPr>
        <w:t>听了以后</w:t>
      </w:r>
      <w:r w:rsidRPr="00B748B9">
        <w:rPr>
          <w:rFonts w:ascii="宋体" w:eastAsia="宋体" w:hAnsi="宋体"/>
          <w:color w:val="000000" w:themeColor="text1"/>
        </w:rPr>
        <w:t>跟别人说了，别人也很难过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后来一打听</w:t>
      </w:r>
      <w:r w:rsidRPr="00B748B9">
        <w:rPr>
          <w:rFonts w:ascii="宋体" w:eastAsia="宋体" w:hAnsi="宋体" w:hint="eastAsia"/>
          <w:color w:val="000000" w:themeColor="text1"/>
        </w:rPr>
        <w:t>，那</w:t>
      </w:r>
      <w:r w:rsidRPr="00B748B9">
        <w:rPr>
          <w:rFonts w:ascii="宋体" w:eastAsia="宋体" w:hAnsi="宋体"/>
          <w:color w:val="000000" w:themeColor="text1"/>
        </w:rPr>
        <w:t>人没死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怪不得</w:t>
      </w:r>
      <w:r w:rsidRPr="00B748B9">
        <w:rPr>
          <w:rFonts w:ascii="宋体" w:eastAsia="宋体" w:hAnsi="宋体" w:hint="eastAsia"/>
          <w:color w:val="000000" w:themeColor="text1"/>
        </w:rPr>
        <w:t>那</w:t>
      </w:r>
      <w:r w:rsidRPr="00B748B9">
        <w:rPr>
          <w:rFonts w:ascii="宋体" w:eastAsia="宋体" w:hAnsi="宋体"/>
          <w:color w:val="000000" w:themeColor="text1"/>
        </w:rPr>
        <w:t>家伙再见了我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他不跟我说话了，就是躲着我走。我还问他了，</w:t>
      </w:r>
      <w:r w:rsidRPr="00B748B9">
        <w:rPr>
          <w:rFonts w:ascii="宋体" w:eastAsia="宋体" w:hAnsi="宋体" w:hint="eastAsia"/>
          <w:color w:val="000000" w:themeColor="text1"/>
        </w:rPr>
        <w:t>他说</w:t>
      </w:r>
      <w:r w:rsidRPr="00B748B9">
        <w:rPr>
          <w:rFonts w:ascii="宋体" w:eastAsia="宋体" w:hAnsi="宋体"/>
          <w:color w:val="000000" w:themeColor="text1"/>
        </w:rPr>
        <w:t>是啊，完了后来校长都说了</w:t>
      </w:r>
      <w:r w:rsidRPr="00B748B9">
        <w:rPr>
          <w:rFonts w:ascii="宋体" w:eastAsia="宋体" w:hAnsi="宋体" w:hint="eastAsia"/>
          <w:color w:val="000000" w:themeColor="text1"/>
        </w:rPr>
        <w:t>人</w:t>
      </w:r>
      <w:r w:rsidRPr="00B748B9">
        <w:rPr>
          <w:rFonts w:ascii="宋体" w:eastAsia="宋体" w:hAnsi="宋体"/>
          <w:color w:val="000000" w:themeColor="text1"/>
        </w:rPr>
        <w:t>没死，心肺移植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我不知道你知不知道这个</w:t>
      </w:r>
      <w:r w:rsidRPr="00B748B9">
        <w:rPr>
          <w:rFonts w:ascii="宋体" w:eastAsia="宋体" w:hAnsi="宋体" w:hint="eastAsia"/>
          <w:color w:val="000000" w:themeColor="text1"/>
        </w:rPr>
        <w:t>事，</w:t>
      </w:r>
      <w:r w:rsidRPr="00B748B9">
        <w:rPr>
          <w:rFonts w:ascii="宋体" w:eastAsia="宋体" w:hAnsi="宋体"/>
          <w:color w:val="000000" w:themeColor="text1"/>
        </w:rPr>
        <w:t>算了</w:t>
      </w:r>
      <w:r w:rsidRPr="00B748B9">
        <w:rPr>
          <w:rFonts w:ascii="宋体" w:eastAsia="宋体" w:hAnsi="宋体" w:hint="eastAsia"/>
          <w:color w:val="000000" w:themeColor="text1"/>
        </w:rPr>
        <w:t>最好别知道。</w:t>
      </w:r>
      <w:r w:rsidRPr="00B748B9">
        <w:rPr>
          <w:rFonts w:ascii="宋体" w:eastAsia="宋体" w:hAnsi="宋体"/>
          <w:color w:val="000000" w:themeColor="text1"/>
        </w:rPr>
        <w:t>这</w:t>
      </w:r>
      <w:r w:rsidRPr="00B748B9">
        <w:rPr>
          <w:rFonts w:ascii="宋体" w:eastAsia="宋体" w:hAnsi="宋体" w:hint="eastAsia"/>
          <w:color w:val="000000" w:themeColor="text1"/>
        </w:rPr>
        <w:t>一点</w:t>
      </w:r>
      <w:r w:rsidRPr="00B748B9">
        <w:rPr>
          <w:rFonts w:ascii="宋体" w:eastAsia="宋体" w:hAnsi="宋体"/>
          <w:color w:val="000000" w:themeColor="text1"/>
        </w:rPr>
        <w:t>我跟大部分人不一样，我是觉得</w:t>
      </w:r>
      <w:r w:rsidRPr="00B748B9">
        <w:rPr>
          <w:rFonts w:ascii="宋体" w:eastAsia="宋体" w:hAnsi="宋体" w:hint="eastAsia"/>
          <w:color w:val="000000" w:themeColor="text1"/>
        </w:rPr>
        <w:t>很感伤。</w:t>
      </w:r>
      <w:r w:rsidRPr="00B748B9">
        <w:rPr>
          <w:rFonts w:ascii="宋体" w:eastAsia="宋体" w:hAnsi="宋体"/>
          <w:color w:val="000000" w:themeColor="text1"/>
        </w:rPr>
        <w:t>这跟我老了</w:t>
      </w:r>
      <w:r w:rsidRPr="00B748B9">
        <w:rPr>
          <w:rFonts w:ascii="宋体" w:eastAsia="宋体" w:hAnsi="宋体" w:hint="eastAsia"/>
          <w:color w:val="000000" w:themeColor="text1"/>
        </w:rPr>
        <w:t>一</w:t>
      </w:r>
      <w:r w:rsidRPr="00B748B9">
        <w:rPr>
          <w:rFonts w:ascii="宋体" w:eastAsia="宋体" w:hAnsi="宋体"/>
          <w:color w:val="000000" w:themeColor="text1"/>
        </w:rPr>
        <w:t>点关系都没有，我年轻时候就这样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就是我</w:t>
      </w:r>
      <w:r w:rsidRPr="00B748B9">
        <w:rPr>
          <w:rFonts w:ascii="宋体" w:eastAsia="宋体" w:hAnsi="宋体" w:hint="eastAsia"/>
          <w:color w:val="000000" w:themeColor="text1"/>
        </w:rPr>
        <w:t>同</w:t>
      </w:r>
      <w:r w:rsidRPr="00B748B9">
        <w:rPr>
          <w:rFonts w:ascii="宋体" w:eastAsia="宋体" w:hAnsi="宋体"/>
          <w:color w:val="000000" w:themeColor="text1"/>
        </w:rPr>
        <w:t>情</w:t>
      </w:r>
      <w:r w:rsidRPr="00B748B9">
        <w:rPr>
          <w:rFonts w:ascii="宋体" w:eastAsia="宋体" w:hAnsi="宋体" w:hint="eastAsia"/>
          <w:color w:val="000000" w:themeColor="text1"/>
        </w:rPr>
        <w:t>心</w:t>
      </w:r>
      <w:r w:rsidRPr="00B748B9">
        <w:rPr>
          <w:rFonts w:ascii="宋体" w:eastAsia="宋体" w:hAnsi="宋体"/>
          <w:color w:val="000000" w:themeColor="text1"/>
        </w:rPr>
        <w:t>比较强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书生气啊。</w:t>
      </w:r>
    </w:p>
    <w:p w14:paraId="797908EE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33587FEF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2</w:t>
      </w:r>
      <w:r w:rsidRPr="00B748B9">
        <w:rPr>
          <w:rFonts w:ascii="宋体" w:eastAsia="宋体" w:hAnsi="宋体"/>
          <w:color w:val="000000" w:themeColor="text1"/>
        </w:rPr>
        <w:t>2. 您是怎么看待您现在生活这个小圈子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比如学校</w:t>
      </w:r>
      <w:r w:rsidRPr="00B748B9">
        <w:rPr>
          <w:rFonts w:ascii="宋体" w:eastAsia="宋体" w:hAnsi="宋体" w:hint="eastAsia"/>
          <w:color w:val="000000" w:themeColor="text1"/>
        </w:rPr>
        <w:t>它</w:t>
      </w:r>
      <w:r w:rsidRPr="00B748B9">
        <w:rPr>
          <w:rFonts w:ascii="宋体" w:eastAsia="宋体" w:hAnsi="宋体"/>
          <w:color w:val="000000" w:themeColor="text1"/>
        </w:rPr>
        <w:t>的变化</w:t>
      </w:r>
      <w:r w:rsidRPr="00B748B9">
        <w:rPr>
          <w:rFonts w:ascii="宋体" w:eastAsia="宋体" w:hAnsi="宋体" w:hint="eastAsia"/>
          <w:color w:val="000000" w:themeColor="text1"/>
        </w:rPr>
        <w:t>或</w:t>
      </w:r>
      <w:r w:rsidRPr="00B748B9">
        <w:rPr>
          <w:rFonts w:ascii="宋体" w:eastAsia="宋体" w:hAnsi="宋体"/>
          <w:color w:val="000000" w:themeColor="text1"/>
        </w:rPr>
        <w:t>一些变体</w:t>
      </w:r>
      <w:r w:rsidRPr="00B748B9">
        <w:rPr>
          <w:rFonts w:ascii="宋体" w:eastAsia="宋体" w:hAnsi="宋体" w:hint="eastAsia"/>
          <w:color w:val="000000" w:themeColor="text1"/>
        </w:rPr>
        <w:t>。您会</w:t>
      </w:r>
      <w:r w:rsidRPr="00B748B9">
        <w:rPr>
          <w:rFonts w:ascii="宋体" w:eastAsia="宋体" w:hAnsi="宋体"/>
          <w:color w:val="000000" w:themeColor="text1"/>
        </w:rPr>
        <w:t>觉得不太好</w:t>
      </w:r>
      <w:r w:rsidRPr="00B748B9">
        <w:rPr>
          <w:rFonts w:ascii="宋体" w:eastAsia="宋体" w:hAnsi="宋体" w:hint="eastAsia"/>
          <w:color w:val="000000" w:themeColor="text1"/>
        </w:rPr>
        <w:t>吗？可能</w:t>
      </w:r>
      <w:r w:rsidRPr="00B748B9">
        <w:rPr>
          <w:rFonts w:ascii="宋体" w:eastAsia="宋体" w:hAnsi="宋体"/>
          <w:color w:val="000000" w:themeColor="text1"/>
        </w:rPr>
        <w:t>因为老之后，你会感觉到不愿意接受这些新的变化。</w:t>
      </w:r>
    </w:p>
    <w:p w14:paraId="6530B5D6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这点我想我和大多数人还不大一样。我不是说我20岁就大学毕业工作了吗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所以我对单位有高度认同感。这个认同感主要是80年代对单位有高度的认同感，就是从一开始就把自己</w:t>
      </w:r>
      <w:proofErr w:type="gramStart"/>
      <w:r w:rsidRPr="00B748B9">
        <w:rPr>
          <w:rFonts w:ascii="宋体" w:eastAsia="宋体" w:hAnsi="宋体"/>
          <w:color w:val="000000" w:themeColor="text1"/>
        </w:rPr>
        <w:t>当做</w:t>
      </w:r>
      <w:proofErr w:type="gramEnd"/>
      <w:r w:rsidRPr="00B748B9">
        <w:rPr>
          <w:rFonts w:ascii="宋体" w:eastAsia="宋体" w:hAnsi="宋体"/>
          <w:color w:val="000000" w:themeColor="text1"/>
        </w:rPr>
        <w:t>是这个单位的一份子。然后到广播学院的时候呢，我也是如此，到现在我更是如此。大多数人，尤其是最近十年二</w:t>
      </w:r>
      <w:r w:rsidRPr="00B748B9">
        <w:rPr>
          <w:rFonts w:ascii="宋体" w:eastAsia="宋体" w:hAnsi="宋体" w:hint="eastAsia"/>
          <w:color w:val="000000" w:themeColor="text1"/>
        </w:rPr>
        <w:t>十</w:t>
      </w:r>
      <w:r w:rsidRPr="00B748B9">
        <w:rPr>
          <w:rFonts w:ascii="宋体" w:eastAsia="宋体" w:hAnsi="宋体"/>
          <w:color w:val="000000" w:themeColor="text1"/>
        </w:rPr>
        <w:t>年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其实没有这种</w:t>
      </w:r>
      <w:r w:rsidRPr="00B748B9">
        <w:rPr>
          <w:rFonts w:ascii="宋体" w:eastAsia="宋体" w:hAnsi="宋体" w:hint="eastAsia"/>
          <w:color w:val="000000" w:themeColor="text1"/>
        </w:rPr>
        <w:t>集体</w:t>
      </w:r>
      <w:r w:rsidRPr="00B748B9">
        <w:rPr>
          <w:rFonts w:ascii="宋体" w:eastAsia="宋体" w:hAnsi="宋体"/>
          <w:color w:val="000000" w:themeColor="text1"/>
        </w:rPr>
        <w:t>认同感。他们很多人只把这个单位</w:t>
      </w:r>
      <w:proofErr w:type="gramStart"/>
      <w:r w:rsidRPr="00B748B9">
        <w:rPr>
          <w:rFonts w:ascii="宋体" w:eastAsia="宋体" w:hAnsi="宋体"/>
          <w:color w:val="000000" w:themeColor="text1"/>
        </w:rPr>
        <w:t>当做</w:t>
      </w:r>
      <w:proofErr w:type="gramEnd"/>
      <w:r w:rsidRPr="00B748B9">
        <w:rPr>
          <w:rFonts w:ascii="宋体" w:eastAsia="宋体" w:hAnsi="宋体"/>
          <w:color w:val="000000" w:themeColor="text1"/>
        </w:rPr>
        <w:t>一个领工资的地方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打工赚钱的地方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获</w:t>
      </w:r>
      <w:r w:rsidRPr="00B748B9">
        <w:rPr>
          <w:rFonts w:ascii="宋体" w:eastAsia="宋体" w:hAnsi="宋体"/>
          <w:color w:val="000000" w:themeColor="text1"/>
        </w:rPr>
        <w:lastRenderedPageBreak/>
        <w:t>得什么东西的地方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真的大多数人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包括什么老的，年轻的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年轻的不用说了，没啥</w:t>
      </w:r>
      <w:r w:rsidRPr="00B748B9">
        <w:rPr>
          <w:rFonts w:ascii="宋体" w:eastAsia="宋体" w:hAnsi="宋体" w:hint="eastAsia"/>
          <w:color w:val="000000" w:themeColor="text1"/>
        </w:rPr>
        <w:t>认同</w:t>
      </w:r>
      <w:r w:rsidRPr="00B748B9">
        <w:rPr>
          <w:rFonts w:ascii="宋体" w:eastAsia="宋体" w:hAnsi="宋体"/>
          <w:color w:val="000000" w:themeColor="text1"/>
        </w:rPr>
        <w:t>感。你知道吗？我</w:t>
      </w:r>
      <w:proofErr w:type="gramStart"/>
      <w:r w:rsidRPr="00B748B9">
        <w:rPr>
          <w:rFonts w:ascii="宋体" w:eastAsia="宋体" w:hAnsi="宋体"/>
          <w:color w:val="000000" w:themeColor="text1"/>
        </w:rPr>
        <w:t>这点跟</w:t>
      </w:r>
      <w:proofErr w:type="gramEnd"/>
      <w:r w:rsidRPr="00B748B9">
        <w:rPr>
          <w:rFonts w:ascii="宋体" w:eastAsia="宋体" w:hAnsi="宋体"/>
          <w:color w:val="000000" w:themeColor="text1"/>
        </w:rPr>
        <w:t>别人不一样，举个例子，</w:t>
      </w:r>
      <w:r w:rsidRPr="00B748B9">
        <w:rPr>
          <w:rFonts w:ascii="宋体" w:eastAsia="宋体" w:hAnsi="宋体" w:hint="eastAsia"/>
          <w:color w:val="000000" w:themeColor="text1"/>
        </w:rPr>
        <w:t>学校的这个雪</w:t>
      </w:r>
      <w:r w:rsidRPr="00B748B9">
        <w:rPr>
          <w:rFonts w:ascii="宋体" w:eastAsia="宋体" w:hAnsi="宋体"/>
          <w:color w:val="000000" w:themeColor="text1"/>
        </w:rPr>
        <w:t>我已经很生气几天了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下雪为什么不让大家出来</w:t>
      </w:r>
      <w:r w:rsidRPr="00B748B9">
        <w:rPr>
          <w:rFonts w:ascii="宋体" w:eastAsia="宋体" w:hAnsi="宋体" w:hint="eastAsia"/>
          <w:color w:val="000000" w:themeColor="text1"/>
        </w:rPr>
        <w:t>打扫</w:t>
      </w:r>
      <w:r w:rsidRPr="00B748B9">
        <w:rPr>
          <w:rFonts w:ascii="宋体" w:eastAsia="宋体" w:hAnsi="宋体"/>
          <w:color w:val="000000" w:themeColor="text1"/>
        </w:rPr>
        <w:t>雪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我们</w:t>
      </w:r>
      <w:r w:rsidRPr="00B748B9">
        <w:rPr>
          <w:rFonts w:ascii="宋体" w:eastAsia="宋体" w:hAnsi="宋体" w:hint="eastAsia"/>
          <w:color w:val="000000" w:themeColor="text1"/>
        </w:rPr>
        <w:t>那</w:t>
      </w:r>
      <w:r w:rsidRPr="00B748B9">
        <w:rPr>
          <w:rFonts w:ascii="宋体" w:eastAsia="宋体" w:hAnsi="宋体"/>
          <w:color w:val="000000" w:themeColor="text1"/>
        </w:rPr>
        <w:t>个年代是</w:t>
      </w:r>
      <w:r w:rsidRPr="00B748B9">
        <w:rPr>
          <w:rFonts w:ascii="宋体" w:eastAsia="宋体" w:hAnsi="宋体" w:hint="eastAsia"/>
          <w:color w:val="000000" w:themeColor="text1"/>
        </w:rPr>
        <w:t>我们学校</w:t>
      </w:r>
      <w:proofErr w:type="gramStart"/>
      <w:r w:rsidRPr="00B748B9">
        <w:rPr>
          <w:rFonts w:ascii="宋体" w:eastAsia="宋体" w:hAnsi="宋体"/>
          <w:color w:val="000000" w:themeColor="text1"/>
        </w:rPr>
        <w:t>一</w:t>
      </w:r>
      <w:proofErr w:type="gramEnd"/>
      <w:r w:rsidRPr="00B748B9">
        <w:rPr>
          <w:rFonts w:ascii="宋体" w:eastAsia="宋体" w:hAnsi="宋体"/>
          <w:color w:val="000000" w:themeColor="text1"/>
        </w:rPr>
        <w:t>下雪，老师学生出来</w:t>
      </w:r>
      <w:r w:rsidRPr="00B748B9">
        <w:rPr>
          <w:rFonts w:ascii="宋体" w:eastAsia="宋体" w:hAnsi="宋体" w:hint="eastAsia"/>
          <w:color w:val="000000" w:themeColor="text1"/>
        </w:rPr>
        <w:t>扫</w:t>
      </w:r>
      <w:r w:rsidRPr="00B748B9">
        <w:rPr>
          <w:rFonts w:ascii="宋体" w:eastAsia="宋体" w:hAnsi="宋体"/>
          <w:color w:val="000000" w:themeColor="text1"/>
        </w:rPr>
        <w:t>雪的。觉得</w:t>
      </w:r>
      <w:r w:rsidRPr="00B748B9">
        <w:rPr>
          <w:rFonts w:ascii="宋体" w:eastAsia="宋体" w:hAnsi="宋体" w:hint="eastAsia"/>
          <w:color w:val="000000" w:themeColor="text1"/>
        </w:rPr>
        <w:t>天经地义</w:t>
      </w:r>
      <w:r w:rsidRPr="00B748B9">
        <w:rPr>
          <w:rFonts w:ascii="宋体" w:eastAsia="宋体" w:hAnsi="宋体"/>
          <w:color w:val="000000" w:themeColor="text1"/>
        </w:rPr>
        <w:t>的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为啥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那会</w:t>
      </w:r>
      <w:r w:rsidRPr="00B748B9">
        <w:rPr>
          <w:rFonts w:ascii="宋体" w:eastAsia="宋体" w:hAnsi="宋体" w:hint="eastAsia"/>
          <w:color w:val="000000" w:themeColor="text1"/>
        </w:rPr>
        <w:t>儿那地方</w:t>
      </w:r>
      <w:r w:rsidRPr="00B748B9">
        <w:rPr>
          <w:rFonts w:ascii="宋体" w:eastAsia="宋体" w:hAnsi="宋体"/>
          <w:color w:val="000000" w:themeColor="text1"/>
        </w:rPr>
        <w:t>都是土路，你</w:t>
      </w:r>
      <w:r w:rsidRPr="00B748B9">
        <w:rPr>
          <w:rFonts w:ascii="宋体" w:eastAsia="宋体" w:hAnsi="宋体" w:hint="eastAsia"/>
          <w:color w:val="000000" w:themeColor="text1"/>
        </w:rPr>
        <w:t>出</w:t>
      </w:r>
      <w:r w:rsidRPr="00B748B9">
        <w:rPr>
          <w:rFonts w:ascii="宋体" w:eastAsia="宋体" w:hAnsi="宋体"/>
          <w:color w:val="000000" w:themeColor="text1"/>
        </w:rPr>
        <w:t>来</w:t>
      </w:r>
      <w:proofErr w:type="gramStart"/>
      <w:r w:rsidRPr="00B748B9">
        <w:rPr>
          <w:rFonts w:ascii="宋体" w:eastAsia="宋体" w:hAnsi="宋体"/>
          <w:color w:val="000000" w:themeColor="text1"/>
        </w:rPr>
        <w:t>扫</w:t>
      </w:r>
      <w:r w:rsidRPr="00B748B9">
        <w:rPr>
          <w:rFonts w:ascii="宋体" w:eastAsia="宋体" w:hAnsi="宋体" w:hint="eastAsia"/>
          <w:color w:val="000000" w:themeColor="text1"/>
        </w:rPr>
        <w:t>个</w:t>
      </w:r>
      <w:r w:rsidRPr="00B748B9">
        <w:rPr>
          <w:rFonts w:ascii="宋体" w:eastAsia="宋体" w:hAnsi="宋体"/>
          <w:color w:val="000000" w:themeColor="text1"/>
        </w:rPr>
        <w:t>雪</w:t>
      </w:r>
      <w:r w:rsidRPr="00B748B9">
        <w:rPr>
          <w:rFonts w:ascii="宋体" w:eastAsia="宋体" w:hAnsi="宋体" w:hint="eastAsia"/>
          <w:color w:val="000000" w:themeColor="text1"/>
        </w:rPr>
        <w:t>这</w:t>
      </w:r>
      <w:proofErr w:type="gramEnd"/>
      <w:r w:rsidRPr="00B748B9">
        <w:rPr>
          <w:rFonts w:ascii="宋体" w:eastAsia="宋体" w:hAnsi="宋体" w:hint="eastAsia"/>
          <w:color w:val="000000" w:themeColor="text1"/>
        </w:rPr>
        <w:t>不</w:t>
      </w:r>
      <w:r w:rsidRPr="00B748B9">
        <w:rPr>
          <w:rFonts w:ascii="宋体" w:eastAsia="宋体" w:hAnsi="宋体"/>
          <w:color w:val="000000" w:themeColor="text1"/>
        </w:rPr>
        <w:t>很正常吗</w:t>
      </w:r>
      <w:r w:rsidRPr="00B748B9">
        <w:rPr>
          <w:rFonts w:ascii="宋体" w:eastAsia="宋体" w:hAnsi="宋体" w:hint="eastAsia"/>
          <w:color w:val="000000" w:themeColor="text1"/>
        </w:rPr>
        <w:t>？再打</w:t>
      </w:r>
      <w:r w:rsidRPr="00B748B9">
        <w:rPr>
          <w:rFonts w:ascii="宋体" w:eastAsia="宋体" w:hAnsi="宋体"/>
          <w:color w:val="000000" w:themeColor="text1"/>
        </w:rPr>
        <w:t>个雪仗什么</w:t>
      </w:r>
      <w:r w:rsidRPr="00B748B9">
        <w:rPr>
          <w:rFonts w:ascii="宋体" w:eastAsia="宋体" w:hAnsi="宋体" w:hint="eastAsia"/>
          <w:color w:val="000000" w:themeColor="text1"/>
        </w:rPr>
        <w:t>的，</w:t>
      </w:r>
      <w:r w:rsidRPr="00B748B9">
        <w:rPr>
          <w:rFonts w:ascii="宋体" w:eastAsia="宋体" w:hAnsi="宋体"/>
          <w:color w:val="000000" w:themeColor="text1"/>
        </w:rPr>
        <w:t>多好玩啊。你</w:t>
      </w:r>
      <w:r w:rsidRPr="00B748B9">
        <w:rPr>
          <w:rFonts w:ascii="宋体" w:eastAsia="宋体" w:hAnsi="宋体" w:hint="eastAsia"/>
          <w:color w:val="000000" w:themeColor="text1"/>
        </w:rPr>
        <w:t>干嘛</w:t>
      </w:r>
      <w:proofErr w:type="gramStart"/>
      <w:r w:rsidRPr="00B748B9">
        <w:rPr>
          <w:rFonts w:ascii="宋体" w:eastAsia="宋体" w:hAnsi="宋体" w:hint="eastAsia"/>
          <w:color w:val="000000" w:themeColor="text1"/>
        </w:rPr>
        <w:t>不</w:t>
      </w:r>
      <w:proofErr w:type="gramEnd"/>
      <w:r w:rsidRPr="00B748B9">
        <w:rPr>
          <w:rFonts w:ascii="宋体" w:eastAsia="宋体" w:hAnsi="宋体" w:hint="eastAsia"/>
          <w:color w:val="000000" w:themeColor="text1"/>
        </w:rPr>
        <w:t>扫雪啊，</w:t>
      </w:r>
      <w:r w:rsidRPr="00B748B9">
        <w:rPr>
          <w:rFonts w:ascii="宋体" w:eastAsia="宋体" w:hAnsi="宋体"/>
          <w:color w:val="000000" w:themeColor="text1"/>
        </w:rPr>
        <w:t>这是一个</w:t>
      </w:r>
      <w:r w:rsidRPr="00B748B9">
        <w:rPr>
          <w:rFonts w:ascii="宋体" w:eastAsia="宋体" w:hAnsi="宋体" w:hint="eastAsia"/>
          <w:color w:val="000000" w:themeColor="text1"/>
        </w:rPr>
        <w:t>。其次</w:t>
      </w:r>
      <w:r w:rsidRPr="00B748B9">
        <w:rPr>
          <w:rFonts w:ascii="宋体" w:eastAsia="宋体" w:hAnsi="宋体"/>
          <w:color w:val="000000" w:themeColor="text1"/>
        </w:rPr>
        <w:t>那天</w:t>
      </w:r>
      <w:r w:rsidRPr="00B748B9">
        <w:rPr>
          <w:rFonts w:ascii="宋体" w:eastAsia="宋体" w:hAnsi="宋体" w:hint="eastAsia"/>
          <w:color w:val="000000" w:themeColor="text1"/>
        </w:rPr>
        <w:t>，他把那雪扫了</w:t>
      </w:r>
      <w:r w:rsidRPr="00B748B9">
        <w:rPr>
          <w:rFonts w:ascii="宋体" w:eastAsia="宋体" w:hAnsi="宋体"/>
          <w:color w:val="000000" w:themeColor="text1"/>
        </w:rPr>
        <w:t>运走了，我就特别不高兴。你干嘛</w:t>
      </w:r>
      <w:r w:rsidRPr="00B748B9">
        <w:rPr>
          <w:rFonts w:ascii="宋体" w:eastAsia="宋体" w:hAnsi="宋体" w:hint="eastAsia"/>
          <w:color w:val="000000" w:themeColor="text1"/>
        </w:rPr>
        <w:t>要把它</w:t>
      </w:r>
      <w:r w:rsidRPr="00B748B9">
        <w:rPr>
          <w:rFonts w:ascii="宋体" w:eastAsia="宋体" w:hAnsi="宋体"/>
          <w:color w:val="000000" w:themeColor="text1"/>
        </w:rPr>
        <w:t>运走啊，你放在草地里好不好？你看今天我碰</w:t>
      </w:r>
      <w:r w:rsidRPr="00B748B9">
        <w:rPr>
          <w:rFonts w:ascii="宋体" w:eastAsia="宋体" w:hAnsi="宋体" w:hint="eastAsia"/>
          <w:color w:val="000000" w:themeColor="text1"/>
        </w:rPr>
        <w:t>见</w:t>
      </w:r>
      <w:r w:rsidRPr="00B748B9">
        <w:rPr>
          <w:rFonts w:ascii="宋体" w:eastAsia="宋体" w:hAnsi="宋体"/>
          <w:color w:val="000000" w:themeColor="text1"/>
        </w:rPr>
        <w:t>那个负责人，我才问清楚。这个草地下雪的时候，本来人家不想撒盐的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你知道吗？</w:t>
      </w:r>
      <w:r w:rsidRPr="00B748B9">
        <w:rPr>
          <w:rFonts w:ascii="宋体" w:eastAsia="宋体" w:hAnsi="宋体" w:hint="eastAsia"/>
          <w:color w:val="000000" w:themeColor="text1"/>
        </w:rPr>
        <w:t>xxx</w:t>
      </w:r>
      <w:r w:rsidRPr="00B748B9">
        <w:rPr>
          <w:rFonts w:ascii="宋体" w:eastAsia="宋体" w:hAnsi="宋体"/>
          <w:color w:val="000000" w:themeColor="text1"/>
        </w:rPr>
        <w:t>那</w:t>
      </w:r>
      <w:r w:rsidRPr="00B748B9">
        <w:rPr>
          <w:rFonts w:ascii="宋体" w:eastAsia="宋体" w:hAnsi="宋体" w:hint="eastAsia"/>
          <w:color w:val="000000" w:themeColor="text1"/>
        </w:rPr>
        <w:t>里</w:t>
      </w:r>
      <w:r w:rsidRPr="00B748B9">
        <w:rPr>
          <w:rFonts w:ascii="宋体" w:eastAsia="宋体" w:hAnsi="宋体"/>
          <w:color w:val="000000" w:themeColor="text1"/>
        </w:rPr>
        <w:t>边有盐的，</w:t>
      </w:r>
      <w:r w:rsidRPr="00B748B9">
        <w:rPr>
          <w:rFonts w:ascii="宋体" w:eastAsia="宋体" w:hAnsi="宋体" w:hint="eastAsia"/>
          <w:color w:val="000000" w:themeColor="text1"/>
        </w:rPr>
        <w:t>对</w:t>
      </w:r>
      <w:r w:rsidRPr="00B748B9">
        <w:rPr>
          <w:rFonts w:ascii="宋体" w:eastAsia="宋体" w:hAnsi="宋体"/>
          <w:color w:val="000000" w:themeColor="text1"/>
        </w:rPr>
        <w:t>植物不好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学校非要让人</w:t>
      </w:r>
      <w:r w:rsidRPr="00B748B9">
        <w:rPr>
          <w:rFonts w:ascii="宋体" w:eastAsia="宋体" w:hAnsi="宋体" w:hint="eastAsia"/>
          <w:color w:val="000000" w:themeColor="text1"/>
        </w:rPr>
        <w:t>撒，撒了以后</w:t>
      </w:r>
      <w:r w:rsidRPr="00B748B9">
        <w:rPr>
          <w:rFonts w:ascii="宋体" w:eastAsia="宋体" w:hAnsi="宋体"/>
          <w:color w:val="000000" w:themeColor="text1"/>
        </w:rPr>
        <w:t>的这个</w:t>
      </w:r>
      <w:r w:rsidRPr="00B748B9">
        <w:rPr>
          <w:rFonts w:ascii="宋体" w:eastAsia="宋体" w:hAnsi="宋体" w:hint="eastAsia"/>
          <w:color w:val="000000" w:themeColor="text1"/>
        </w:rPr>
        <w:t>雪</w:t>
      </w:r>
      <w:r w:rsidRPr="00B748B9">
        <w:rPr>
          <w:rFonts w:ascii="宋体" w:eastAsia="宋体" w:hAnsi="宋体"/>
          <w:color w:val="000000" w:themeColor="text1"/>
        </w:rPr>
        <w:t>就不能再放到草坪里了，所以他们弄走了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我今天才知道，问负责人。我</w:t>
      </w:r>
      <w:r w:rsidRPr="00B748B9">
        <w:rPr>
          <w:rFonts w:ascii="宋体" w:eastAsia="宋体" w:hAnsi="宋体" w:hint="eastAsia"/>
          <w:color w:val="000000" w:themeColor="text1"/>
        </w:rPr>
        <w:t>说我</w:t>
      </w:r>
      <w:r w:rsidRPr="00B748B9">
        <w:rPr>
          <w:rFonts w:ascii="宋体" w:eastAsia="宋体" w:hAnsi="宋体"/>
          <w:color w:val="000000" w:themeColor="text1"/>
        </w:rPr>
        <w:t>表扬你这个，</w:t>
      </w:r>
      <w:r w:rsidRPr="00B748B9">
        <w:rPr>
          <w:rFonts w:ascii="宋体" w:eastAsia="宋体" w:hAnsi="宋体" w:hint="eastAsia"/>
          <w:color w:val="000000" w:themeColor="text1"/>
        </w:rPr>
        <w:t>只是</w:t>
      </w:r>
      <w:r w:rsidRPr="00B748B9">
        <w:rPr>
          <w:rFonts w:ascii="宋体" w:eastAsia="宋体" w:hAnsi="宋体"/>
          <w:color w:val="000000" w:themeColor="text1"/>
        </w:rPr>
        <w:t>以后真的不能</w:t>
      </w:r>
      <w:r w:rsidRPr="00B748B9">
        <w:rPr>
          <w:rFonts w:ascii="宋体" w:eastAsia="宋体" w:hAnsi="宋体" w:hint="eastAsia"/>
          <w:color w:val="000000" w:themeColor="text1"/>
        </w:rPr>
        <w:t>再那么</w:t>
      </w:r>
      <w:r w:rsidRPr="00B748B9">
        <w:rPr>
          <w:rFonts w:ascii="宋体" w:eastAsia="宋体" w:hAnsi="宋体"/>
          <w:color w:val="000000" w:themeColor="text1"/>
        </w:rPr>
        <w:t>做了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以后下了雪，第一个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proofErr w:type="gramStart"/>
      <w:r w:rsidRPr="00B748B9">
        <w:rPr>
          <w:rFonts w:ascii="宋体" w:eastAsia="宋体" w:hAnsi="宋体"/>
          <w:color w:val="000000" w:themeColor="text1"/>
        </w:rPr>
        <w:t>咱出来</w:t>
      </w:r>
      <w:proofErr w:type="gramEnd"/>
      <w:r w:rsidRPr="00B748B9">
        <w:rPr>
          <w:rFonts w:ascii="宋体" w:eastAsia="宋体" w:hAnsi="宋体" w:hint="eastAsia"/>
          <w:color w:val="000000" w:themeColor="text1"/>
        </w:rPr>
        <w:t>扫雪；</w:t>
      </w:r>
      <w:r w:rsidRPr="00B748B9">
        <w:rPr>
          <w:rFonts w:ascii="宋体" w:eastAsia="宋体" w:hAnsi="宋体"/>
          <w:color w:val="000000" w:themeColor="text1"/>
        </w:rPr>
        <w:t>第二个</w:t>
      </w:r>
      <w:r w:rsidRPr="00B748B9">
        <w:rPr>
          <w:rFonts w:ascii="宋体" w:eastAsia="宋体" w:hAnsi="宋体" w:hint="eastAsia"/>
          <w:color w:val="000000" w:themeColor="text1"/>
        </w:rPr>
        <w:t>，雪不</w:t>
      </w:r>
      <w:r w:rsidRPr="00B748B9">
        <w:rPr>
          <w:rFonts w:ascii="宋体" w:eastAsia="宋体" w:hAnsi="宋体"/>
          <w:color w:val="000000" w:themeColor="text1"/>
        </w:rPr>
        <w:t>放到草地里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多好啊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对吧，又融化了</w:t>
      </w:r>
      <w:r w:rsidRPr="00B748B9">
        <w:rPr>
          <w:rFonts w:ascii="宋体" w:eastAsia="宋体" w:hAnsi="宋体" w:hint="eastAsia"/>
          <w:color w:val="000000" w:themeColor="text1"/>
        </w:rPr>
        <w:t>雪</w:t>
      </w:r>
      <w:r w:rsidRPr="00B748B9">
        <w:rPr>
          <w:rFonts w:ascii="宋体" w:eastAsia="宋体" w:hAnsi="宋体"/>
          <w:color w:val="000000" w:themeColor="text1"/>
        </w:rPr>
        <w:t>又保护环境</w:t>
      </w:r>
      <w:r w:rsidRPr="00B748B9">
        <w:rPr>
          <w:rFonts w:ascii="宋体" w:eastAsia="宋体" w:hAnsi="宋体" w:hint="eastAsia"/>
          <w:color w:val="000000" w:themeColor="text1"/>
        </w:rPr>
        <w:t>，还</w:t>
      </w:r>
      <w:r w:rsidRPr="00B748B9">
        <w:rPr>
          <w:rFonts w:ascii="宋体" w:eastAsia="宋体" w:hAnsi="宋体"/>
          <w:color w:val="000000" w:themeColor="text1"/>
        </w:rPr>
        <w:t>不浪费人和</w:t>
      </w:r>
      <w:r w:rsidRPr="00B748B9">
        <w:rPr>
          <w:rFonts w:ascii="宋体" w:eastAsia="宋体" w:hAnsi="宋体" w:hint="eastAsia"/>
          <w:color w:val="000000" w:themeColor="text1"/>
        </w:rPr>
        <w:t>精力，</w:t>
      </w:r>
      <w:r w:rsidRPr="00B748B9">
        <w:rPr>
          <w:rFonts w:ascii="宋体" w:eastAsia="宋体" w:hAnsi="宋体"/>
          <w:color w:val="000000" w:themeColor="text1"/>
        </w:rPr>
        <w:t>这就鲜明的体现了</w:t>
      </w:r>
      <w:r w:rsidRPr="00B748B9">
        <w:rPr>
          <w:rFonts w:ascii="宋体" w:eastAsia="宋体" w:hAnsi="宋体" w:hint="eastAsia"/>
          <w:color w:val="000000" w:themeColor="text1"/>
        </w:rPr>
        <w:t>我</w:t>
      </w:r>
      <w:r w:rsidRPr="00B748B9">
        <w:rPr>
          <w:rFonts w:ascii="宋体" w:eastAsia="宋体" w:hAnsi="宋体"/>
          <w:color w:val="000000" w:themeColor="text1"/>
        </w:rPr>
        <w:t>对学校有高度认同感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就说我和别人不一样的地方，这个</w:t>
      </w:r>
      <w:r w:rsidRPr="00B748B9">
        <w:rPr>
          <w:rFonts w:ascii="宋体" w:eastAsia="宋体" w:hAnsi="宋体" w:hint="eastAsia"/>
          <w:color w:val="000000" w:themeColor="text1"/>
        </w:rPr>
        <w:t>学校</w:t>
      </w:r>
      <w:proofErr w:type="gramStart"/>
      <w:r w:rsidRPr="00B748B9">
        <w:rPr>
          <w:rFonts w:ascii="宋体" w:eastAsia="宋体" w:hAnsi="宋体"/>
          <w:color w:val="000000" w:themeColor="text1"/>
        </w:rPr>
        <w:t>好</w:t>
      </w:r>
      <w:proofErr w:type="gramEnd"/>
      <w:r w:rsidRPr="00B748B9">
        <w:rPr>
          <w:rFonts w:ascii="宋体" w:eastAsia="宋体" w:hAnsi="宋体"/>
          <w:color w:val="000000" w:themeColor="text1"/>
        </w:rPr>
        <w:t>和不好，这是我的单位。这</w:t>
      </w:r>
      <w:r w:rsidRPr="00B748B9">
        <w:rPr>
          <w:rFonts w:ascii="宋体" w:eastAsia="宋体" w:hAnsi="宋体" w:hint="eastAsia"/>
          <w:color w:val="000000" w:themeColor="text1"/>
        </w:rPr>
        <w:t>单位</w:t>
      </w:r>
      <w:r w:rsidRPr="00B748B9">
        <w:rPr>
          <w:rFonts w:ascii="宋体" w:eastAsia="宋体" w:hAnsi="宋体"/>
          <w:color w:val="000000" w:themeColor="text1"/>
        </w:rPr>
        <w:t>我可能叫做</w:t>
      </w:r>
      <w:r w:rsidRPr="00B748B9">
        <w:rPr>
          <w:rFonts w:ascii="宋体" w:eastAsia="宋体" w:hAnsi="宋体" w:hint="eastAsia"/>
          <w:color w:val="000000" w:themeColor="text1"/>
        </w:rPr>
        <w:t>广播学院，</w:t>
      </w:r>
      <w:r w:rsidRPr="00B748B9">
        <w:rPr>
          <w:rFonts w:ascii="宋体" w:eastAsia="宋体" w:hAnsi="宋体"/>
          <w:color w:val="000000" w:themeColor="text1"/>
        </w:rPr>
        <w:t>广院人这一点就是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你要在外面说我</w:t>
      </w:r>
      <w:r w:rsidRPr="00B748B9">
        <w:rPr>
          <w:rFonts w:ascii="宋体" w:eastAsia="宋体" w:hAnsi="宋体" w:hint="eastAsia"/>
          <w:color w:val="000000" w:themeColor="text1"/>
        </w:rPr>
        <w:t>们学校坏</w:t>
      </w:r>
      <w:r w:rsidRPr="00B748B9">
        <w:rPr>
          <w:rFonts w:ascii="宋体" w:eastAsia="宋体" w:hAnsi="宋体"/>
          <w:color w:val="000000" w:themeColor="text1"/>
        </w:rPr>
        <w:t>话我真的不高兴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但是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有一点我又跟人不一样就是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不好的我也认为该批评，对吧？你不能说因为自己需要，你</w:t>
      </w:r>
      <w:r w:rsidRPr="00B748B9">
        <w:rPr>
          <w:rFonts w:ascii="宋体" w:eastAsia="宋体" w:hAnsi="宋体" w:hint="eastAsia"/>
          <w:color w:val="000000" w:themeColor="text1"/>
        </w:rPr>
        <w:t>就</w:t>
      </w:r>
      <w:r w:rsidRPr="00B748B9">
        <w:rPr>
          <w:rFonts w:ascii="宋体" w:eastAsia="宋体" w:hAnsi="宋体"/>
          <w:color w:val="000000" w:themeColor="text1"/>
        </w:rPr>
        <w:t>不让说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不好是不对，但是好的我也认同</w:t>
      </w:r>
      <w:r w:rsidRPr="00B748B9">
        <w:rPr>
          <w:rFonts w:ascii="宋体" w:eastAsia="宋体" w:hAnsi="宋体" w:hint="eastAsia"/>
          <w:color w:val="000000" w:themeColor="text1"/>
        </w:rPr>
        <w:t>它</w:t>
      </w:r>
      <w:r w:rsidRPr="00B748B9">
        <w:rPr>
          <w:rFonts w:ascii="宋体" w:eastAsia="宋体" w:hAnsi="宋体"/>
          <w:color w:val="000000" w:themeColor="text1"/>
        </w:rPr>
        <w:t>。</w:t>
      </w:r>
      <w:r w:rsidRPr="00B748B9">
        <w:rPr>
          <w:rFonts w:ascii="宋体" w:eastAsia="宋体" w:hAnsi="宋体" w:hint="eastAsia"/>
          <w:color w:val="000000" w:themeColor="text1"/>
        </w:rPr>
        <w:t>不管</w:t>
      </w:r>
      <w:r w:rsidRPr="00B748B9">
        <w:rPr>
          <w:rFonts w:ascii="宋体" w:eastAsia="宋体" w:hAnsi="宋体"/>
          <w:color w:val="000000" w:themeColor="text1"/>
        </w:rPr>
        <w:t>好坏，这都是我的单位</w:t>
      </w:r>
      <w:r w:rsidRPr="00B748B9">
        <w:rPr>
          <w:rFonts w:ascii="宋体" w:eastAsia="宋体" w:hAnsi="宋体" w:hint="eastAsia"/>
          <w:color w:val="000000" w:themeColor="text1"/>
        </w:rPr>
        <w:t>。当然，</w:t>
      </w:r>
      <w:r w:rsidRPr="00B748B9">
        <w:rPr>
          <w:rFonts w:ascii="宋体" w:eastAsia="宋体" w:hAnsi="宋体"/>
          <w:color w:val="000000" w:themeColor="text1"/>
        </w:rPr>
        <w:t>现在我对学校的</w:t>
      </w:r>
      <w:r w:rsidRPr="00B748B9">
        <w:rPr>
          <w:rFonts w:ascii="宋体" w:eastAsia="宋体" w:hAnsi="宋体" w:hint="eastAsia"/>
          <w:color w:val="000000" w:themeColor="text1"/>
        </w:rPr>
        <w:t>高度认同感</w:t>
      </w:r>
      <w:r w:rsidRPr="00B748B9">
        <w:rPr>
          <w:rFonts w:ascii="宋体" w:eastAsia="宋体" w:hAnsi="宋体"/>
          <w:color w:val="000000" w:themeColor="text1"/>
        </w:rPr>
        <w:t>并不是我年纪大了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而是我年轻</w:t>
      </w:r>
      <w:r w:rsidRPr="00B748B9">
        <w:rPr>
          <w:rFonts w:ascii="宋体" w:eastAsia="宋体" w:hAnsi="宋体" w:hint="eastAsia"/>
          <w:color w:val="000000" w:themeColor="text1"/>
        </w:rPr>
        <w:t>时候</w:t>
      </w:r>
      <w:r w:rsidRPr="00B748B9">
        <w:rPr>
          <w:rFonts w:ascii="宋体" w:eastAsia="宋体" w:hAnsi="宋体"/>
          <w:color w:val="000000" w:themeColor="text1"/>
        </w:rPr>
        <w:t>就这样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所以不管我有啥意见，直接跟校长说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为啥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是因为这是咱们共同的地方，而不是说你学校校长算老几啊。我跟校长明白</w:t>
      </w:r>
      <w:r w:rsidRPr="00B748B9">
        <w:rPr>
          <w:rFonts w:ascii="宋体" w:eastAsia="宋体" w:hAnsi="宋体" w:hint="eastAsia"/>
          <w:color w:val="000000" w:themeColor="text1"/>
        </w:rPr>
        <w:t>地</w:t>
      </w:r>
      <w:r w:rsidRPr="00B748B9">
        <w:rPr>
          <w:rFonts w:ascii="宋体" w:eastAsia="宋体" w:hAnsi="宋体"/>
          <w:color w:val="000000" w:themeColor="text1"/>
        </w:rPr>
        <w:t>说这个道理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当然因为他也要我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学校大家是平等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校长跟老师是平等的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我尊重你是指另外一个层面，但总的来说我们是平等的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都是同事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能不能做到</w:t>
      </w:r>
      <w:r w:rsidRPr="00B748B9">
        <w:rPr>
          <w:rFonts w:ascii="宋体" w:eastAsia="宋体" w:hAnsi="宋体" w:hint="eastAsia"/>
          <w:color w:val="000000" w:themeColor="text1"/>
        </w:rPr>
        <w:t>是</w:t>
      </w:r>
      <w:r w:rsidRPr="00B748B9">
        <w:rPr>
          <w:rFonts w:ascii="宋体" w:eastAsia="宋体" w:hAnsi="宋体"/>
          <w:color w:val="000000" w:themeColor="text1"/>
        </w:rPr>
        <w:t>另外一个问题</w:t>
      </w:r>
      <w:r w:rsidRPr="00B748B9">
        <w:rPr>
          <w:rFonts w:ascii="宋体" w:eastAsia="宋体" w:hAnsi="宋体" w:hint="eastAsia"/>
          <w:color w:val="000000" w:themeColor="text1"/>
        </w:rPr>
        <w:t>。但</w:t>
      </w:r>
      <w:r w:rsidRPr="00B748B9">
        <w:rPr>
          <w:rFonts w:ascii="宋体" w:eastAsia="宋体" w:hAnsi="宋体"/>
          <w:color w:val="000000" w:themeColor="text1"/>
        </w:rPr>
        <w:t>绝</w:t>
      </w:r>
      <w:r w:rsidRPr="00B748B9">
        <w:rPr>
          <w:rFonts w:ascii="宋体" w:eastAsia="宋体" w:hAnsi="宋体" w:hint="eastAsia"/>
          <w:color w:val="000000" w:themeColor="text1"/>
        </w:rPr>
        <w:t>大部分人就是说：</w:t>
      </w:r>
      <w:r w:rsidRPr="00B748B9">
        <w:rPr>
          <w:rFonts w:ascii="宋体" w:eastAsia="宋体" w:hAnsi="宋体"/>
          <w:color w:val="000000" w:themeColor="text1"/>
        </w:rPr>
        <w:t>领导</w:t>
      </w:r>
      <w:r w:rsidRPr="00B748B9">
        <w:rPr>
          <w:rFonts w:ascii="宋体" w:eastAsia="宋体" w:hAnsi="宋体" w:hint="eastAsia"/>
          <w:color w:val="000000" w:themeColor="text1"/>
        </w:rPr>
        <w:t>、</w:t>
      </w:r>
      <w:r w:rsidRPr="00B748B9">
        <w:rPr>
          <w:rFonts w:ascii="宋体" w:eastAsia="宋体" w:hAnsi="宋体"/>
          <w:color w:val="000000" w:themeColor="text1"/>
        </w:rPr>
        <w:t>院长</w:t>
      </w:r>
      <w:r w:rsidRPr="00B748B9">
        <w:rPr>
          <w:rFonts w:ascii="宋体" w:eastAsia="宋体" w:hAnsi="宋体" w:hint="eastAsia"/>
          <w:color w:val="000000" w:themeColor="text1"/>
        </w:rPr>
        <w:t>、</w:t>
      </w:r>
      <w:r w:rsidRPr="00B748B9">
        <w:rPr>
          <w:rFonts w:ascii="宋体" w:eastAsia="宋体" w:hAnsi="宋体"/>
          <w:color w:val="000000" w:themeColor="text1"/>
        </w:rPr>
        <w:t>书记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那又怎么样？你跟我一样是这个单位的人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所以我对我的单位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学校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有高度认同感，这跟我在哪个单位还真没关系，比如我要在北大工作，我也</w:t>
      </w:r>
      <w:r w:rsidRPr="00B748B9">
        <w:rPr>
          <w:rFonts w:ascii="宋体" w:eastAsia="宋体" w:hAnsi="宋体" w:hint="eastAsia"/>
          <w:color w:val="000000" w:themeColor="text1"/>
        </w:rPr>
        <w:t>一样</w:t>
      </w:r>
      <w:r w:rsidRPr="00B748B9">
        <w:rPr>
          <w:rFonts w:ascii="宋体" w:eastAsia="宋体" w:hAnsi="宋体"/>
          <w:color w:val="000000" w:themeColor="text1"/>
        </w:rPr>
        <w:t>。我要在</w:t>
      </w:r>
      <w:r w:rsidRPr="00B748B9">
        <w:rPr>
          <w:rFonts w:ascii="宋体" w:eastAsia="宋体" w:hAnsi="宋体" w:hint="eastAsia"/>
          <w:color w:val="000000" w:themeColor="text1"/>
        </w:rPr>
        <w:t>广播学院</w:t>
      </w:r>
      <w:r w:rsidRPr="00B748B9">
        <w:rPr>
          <w:rFonts w:ascii="宋体" w:eastAsia="宋体" w:hAnsi="宋体"/>
          <w:color w:val="000000" w:themeColor="text1"/>
        </w:rPr>
        <w:t>工作，我也一样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我去哪都是</w:t>
      </w:r>
      <w:r w:rsidRPr="00B748B9">
        <w:rPr>
          <w:rFonts w:ascii="宋体" w:eastAsia="宋体" w:hAnsi="宋体" w:hint="eastAsia"/>
          <w:color w:val="000000" w:themeColor="text1"/>
        </w:rPr>
        <w:t>这样</w:t>
      </w:r>
      <w:r w:rsidRPr="00B748B9">
        <w:rPr>
          <w:rFonts w:ascii="宋体" w:eastAsia="宋体" w:hAnsi="宋体"/>
          <w:color w:val="000000" w:themeColor="text1"/>
        </w:rPr>
        <w:t>。所以我对保安和厨子很客气。我没有觉得他们是雇来干啥的，因为他们都是同事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这是我的态度。</w:t>
      </w:r>
      <w:r w:rsidRPr="00B748B9">
        <w:rPr>
          <w:rFonts w:ascii="宋体" w:eastAsia="宋体" w:hAnsi="宋体" w:hint="eastAsia"/>
          <w:color w:val="000000" w:themeColor="text1"/>
        </w:rPr>
        <w:t>所以</w:t>
      </w:r>
      <w:r w:rsidRPr="00B748B9">
        <w:rPr>
          <w:rFonts w:ascii="宋体" w:eastAsia="宋体" w:hAnsi="宋体"/>
          <w:color w:val="000000" w:themeColor="text1"/>
        </w:rPr>
        <w:t>我跟保安经常吵架，</w:t>
      </w:r>
      <w:r w:rsidRPr="00B748B9">
        <w:rPr>
          <w:rFonts w:ascii="宋体" w:eastAsia="宋体" w:hAnsi="宋体" w:hint="eastAsia"/>
          <w:color w:val="000000" w:themeColor="text1"/>
        </w:rPr>
        <w:t>因为</w:t>
      </w:r>
      <w:r w:rsidRPr="00B748B9">
        <w:rPr>
          <w:rFonts w:ascii="宋体" w:eastAsia="宋体" w:hAnsi="宋体"/>
          <w:color w:val="000000" w:themeColor="text1"/>
        </w:rPr>
        <w:t>我不理解</w:t>
      </w:r>
      <w:r w:rsidRPr="00B748B9">
        <w:rPr>
          <w:rFonts w:ascii="宋体" w:eastAsia="宋体" w:hAnsi="宋体" w:hint="eastAsia"/>
          <w:color w:val="000000" w:themeColor="text1"/>
        </w:rPr>
        <w:t>保安（那么凶）是</w:t>
      </w:r>
      <w:r w:rsidRPr="00B748B9">
        <w:rPr>
          <w:rFonts w:ascii="宋体" w:eastAsia="宋体" w:hAnsi="宋体"/>
          <w:color w:val="000000" w:themeColor="text1"/>
        </w:rPr>
        <w:t>干什么？</w:t>
      </w:r>
      <w:r w:rsidRPr="00B748B9">
        <w:rPr>
          <w:rFonts w:ascii="宋体" w:eastAsia="宋体" w:hAnsi="宋体" w:hint="eastAsia"/>
          <w:color w:val="000000" w:themeColor="text1"/>
        </w:rPr>
        <w:t>至于吗？</w:t>
      </w:r>
      <w:r w:rsidRPr="00B748B9">
        <w:rPr>
          <w:rFonts w:ascii="宋体" w:eastAsia="宋体" w:hAnsi="宋体"/>
          <w:color w:val="000000" w:themeColor="text1"/>
        </w:rPr>
        <w:t>知道这里主人是谁吗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是学生和老师好不好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你是</w:t>
      </w:r>
      <w:r w:rsidRPr="00B748B9">
        <w:rPr>
          <w:rFonts w:ascii="宋体" w:eastAsia="宋体" w:hAnsi="宋体" w:hint="eastAsia"/>
          <w:color w:val="000000" w:themeColor="text1"/>
        </w:rPr>
        <w:t>给</w:t>
      </w:r>
      <w:r w:rsidRPr="00B748B9">
        <w:rPr>
          <w:rFonts w:ascii="宋体" w:eastAsia="宋体" w:hAnsi="宋体"/>
          <w:color w:val="000000" w:themeColor="text1"/>
        </w:rPr>
        <w:t>我们来干活的，我</w:t>
      </w:r>
      <w:r w:rsidRPr="00B748B9">
        <w:rPr>
          <w:rFonts w:ascii="宋体" w:eastAsia="宋体" w:hAnsi="宋体" w:hint="eastAsia"/>
          <w:color w:val="000000" w:themeColor="text1"/>
        </w:rPr>
        <w:t>没</w:t>
      </w:r>
      <w:r w:rsidRPr="00B748B9">
        <w:rPr>
          <w:rFonts w:ascii="宋体" w:eastAsia="宋体" w:hAnsi="宋体"/>
          <w:color w:val="000000" w:themeColor="text1"/>
        </w:rPr>
        <w:t>好意思说。</w:t>
      </w:r>
      <w:r w:rsidRPr="00B748B9">
        <w:rPr>
          <w:rFonts w:ascii="宋体" w:eastAsia="宋体" w:hAnsi="宋体" w:hint="eastAsia"/>
          <w:color w:val="000000" w:themeColor="text1"/>
        </w:rPr>
        <w:t>我</w:t>
      </w:r>
      <w:r w:rsidRPr="00B748B9">
        <w:rPr>
          <w:rFonts w:ascii="宋体" w:eastAsia="宋体" w:hAnsi="宋体"/>
          <w:color w:val="000000" w:themeColor="text1"/>
        </w:rPr>
        <w:t>一直说咱们都是同事，装什么孙子，对老师学生那么凶狠，然后见领导还跟狗似的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这都不对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当然不能说见我们</w:t>
      </w:r>
      <w:r w:rsidRPr="00B748B9">
        <w:rPr>
          <w:rFonts w:ascii="宋体" w:eastAsia="宋体" w:hAnsi="宋体" w:hint="eastAsia"/>
          <w:color w:val="000000" w:themeColor="text1"/>
        </w:rPr>
        <w:t>要</w:t>
      </w:r>
      <w:r w:rsidRPr="00B748B9">
        <w:rPr>
          <w:rFonts w:ascii="宋体" w:eastAsia="宋体" w:hAnsi="宋体"/>
          <w:color w:val="000000" w:themeColor="text1"/>
        </w:rPr>
        <w:t>像狗</w:t>
      </w:r>
      <w:r w:rsidRPr="00B748B9">
        <w:rPr>
          <w:rFonts w:ascii="宋体" w:eastAsia="宋体" w:hAnsi="宋体" w:hint="eastAsia"/>
          <w:color w:val="000000" w:themeColor="text1"/>
        </w:rPr>
        <w:t>，但</w:t>
      </w:r>
      <w:r w:rsidRPr="00B748B9">
        <w:rPr>
          <w:rFonts w:ascii="宋体" w:eastAsia="宋体" w:hAnsi="宋体"/>
          <w:color w:val="000000" w:themeColor="text1"/>
        </w:rPr>
        <w:t>他都不对的。这就</w:t>
      </w:r>
      <w:r w:rsidRPr="00B748B9">
        <w:rPr>
          <w:rFonts w:ascii="宋体" w:eastAsia="宋体" w:hAnsi="宋体" w:hint="eastAsia"/>
          <w:color w:val="000000" w:themeColor="text1"/>
        </w:rPr>
        <w:t>扯远</w:t>
      </w:r>
      <w:r w:rsidRPr="00B748B9">
        <w:rPr>
          <w:rFonts w:ascii="宋体" w:eastAsia="宋体" w:hAnsi="宋体"/>
          <w:color w:val="000000" w:themeColor="text1"/>
        </w:rPr>
        <w:t>了，整个社会生态也坏</w:t>
      </w:r>
      <w:r w:rsidRPr="00B748B9">
        <w:rPr>
          <w:rFonts w:ascii="宋体" w:eastAsia="宋体" w:hAnsi="宋体" w:hint="eastAsia"/>
          <w:color w:val="000000" w:themeColor="text1"/>
        </w:rPr>
        <w:t>。</w:t>
      </w:r>
    </w:p>
    <w:p w14:paraId="18BCAD8F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195B001F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2</w:t>
      </w:r>
      <w:r w:rsidRPr="00B748B9">
        <w:rPr>
          <w:rFonts w:ascii="宋体" w:eastAsia="宋体" w:hAnsi="宋体"/>
          <w:color w:val="000000" w:themeColor="text1"/>
        </w:rPr>
        <w:t>3. 那你会觉得就是比如说就是北京广播学院改成了</w:t>
      </w:r>
      <w:r w:rsidRPr="00B748B9">
        <w:rPr>
          <w:rFonts w:ascii="宋体" w:eastAsia="宋体" w:hAnsi="宋体" w:hint="eastAsia"/>
          <w:color w:val="000000" w:themeColor="text1"/>
        </w:rPr>
        <w:t>中传</w:t>
      </w:r>
      <w:r w:rsidRPr="00B748B9">
        <w:rPr>
          <w:rFonts w:ascii="宋体" w:eastAsia="宋体" w:hAnsi="宋体"/>
          <w:color w:val="000000" w:themeColor="text1"/>
        </w:rPr>
        <w:t>之后这种变化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你们会觉得</w:t>
      </w:r>
      <w:r w:rsidRPr="00B748B9">
        <w:rPr>
          <w:rFonts w:ascii="宋体" w:eastAsia="宋体" w:hAnsi="宋体" w:hint="eastAsia"/>
          <w:color w:val="000000" w:themeColor="text1"/>
        </w:rPr>
        <w:t>不接受（难以适应）？</w:t>
      </w:r>
    </w:p>
    <w:p w14:paraId="53206F71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我个人觉得呢，很多老人会一说起来就是</w:t>
      </w:r>
      <w:r w:rsidRPr="00B748B9">
        <w:rPr>
          <w:rFonts w:ascii="宋体" w:eastAsia="宋体" w:hAnsi="宋体" w:hint="eastAsia"/>
          <w:color w:val="000000" w:themeColor="text1"/>
        </w:rPr>
        <w:t>讲</w:t>
      </w:r>
      <w:r w:rsidRPr="00B748B9">
        <w:rPr>
          <w:rFonts w:ascii="宋体" w:eastAsia="宋体" w:hAnsi="宋体"/>
          <w:color w:val="000000" w:themeColor="text1"/>
        </w:rPr>
        <w:t>以前</w:t>
      </w:r>
      <w:r w:rsidRPr="00B748B9">
        <w:rPr>
          <w:rFonts w:ascii="宋体" w:eastAsia="宋体" w:hAnsi="宋体" w:hint="eastAsia"/>
          <w:color w:val="000000" w:themeColor="text1"/>
        </w:rPr>
        <w:t>怎么</w:t>
      </w:r>
      <w:r w:rsidRPr="00B748B9">
        <w:rPr>
          <w:rFonts w:ascii="宋体" w:eastAsia="宋体" w:hAnsi="宋体"/>
          <w:color w:val="000000" w:themeColor="text1"/>
        </w:rPr>
        <w:t>好，现在怎么不好。我从一开始就警惕自己有这种想法，为啥呢？因为时代的发展变化不是你能控制的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过去是有好的，但话又说了。过去有不好的，现在有不好的。但你有好的地方，对吧？就是说，</w:t>
      </w:r>
      <w:r w:rsidRPr="00B748B9">
        <w:rPr>
          <w:rFonts w:ascii="宋体" w:eastAsia="宋体" w:hAnsi="宋体" w:hint="eastAsia"/>
          <w:color w:val="000000" w:themeColor="text1"/>
        </w:rPr>
        <w:t>你应该</w:t>
      </w:r>
      <w:r w:rsidRPr="00B748B9">
        <w:rPr>
          <w:rFonts w:ascii="宋体" w:eastAsia="宋体" w:hAnsi="宋体"/>
          <w:color w:val="000000" w:themeColor="text1"/>
        </w:rPr>
        <w:t>至少不要二元论对待一个问题。别动不动就说老子当年怎么样，那会怎么</w:t>
      </w:r>
      <w:r w:rsidRPr="00B748B9">
        <w:rPr>
          <w:rFonts w:ascii="宋体" w:eastAsia="宋体" w:hAnsi="宋体" w:hint="eastAsia"/>
          <w:color w:val="000000" w:themeColor="text1"/>
        </w:rPr>
        <w:t>样。</w:t>
      </w:r>
      <w:r w:rsidRPr="00B748B9">
        <w:rPr>
          <w:rFonts w:ascii="宋体" w:eastAsia="宋体" w:hAnsi="宋体"/>
          <w:color w:val="000000" w:themeColor="text1"/>
        </w:rPr>
        <w:t>我觉得这个真的挺不可取的，你不要倚老</w:t>
      </w:r>
      <w:r w:rsidRPr="00B748B9">
        <w:rPr>
          <w:rFonts w:ascii="宋体" w:eastAsia="宋体" w:hAnsi="宋体" w:hint="eastAsia"/>
          <w:color w:val="000000" w:themeColor="text1"/>
        </w:rPr>
        <w:t>卖</w:t>
      </w:r>
      <w:r w:rsidRPr="00B748B9">
        <w:rPr>
          <w:rFonts w:ascii="宋体" w:eastAsia="宋体" w:hAnsi="宋体"/>
          <w:color w:val="000000" w:themeColor="text1"/>
        </w:rPr>
        <w:t>老。说实话，现在很多地方也好多了吧，至少厕所干净多了对吧。你不知道过去，臭死了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然后咱们学校校园的确也挺好的。</w:t>
      </w:r>
    </w:p>
    <w:p w14:paraId="1E601526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这个问题从另外一个角度说是这样。现在的老人和过去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老人，你</w:t>
      </w:r>
      <w:r w:rsidRPr="00B748B9">
        <w:rPr>
          <w:rFonts w:ascii="宋体" w:eastAsia="宋体" w:hAnsi="宋体" w:hint="eastAsia"/>
          <w:color w:val="000000" w:themeColor="text1"/>
        </w:rPr>
        <w:t>们</w:t>
      </w:r>
      <w:r w:rsidRPr="00B748B9">
        <w:rPr>
          <w:rFonts w:ascii="宋体" w:eastAsia="宋体" w:hAnsi="宋体"/>
          <w:color w:val="000000" w:themeColor="text1"/>
        </w:rPr>
        <w:t>没发现他不是一个概念了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你们做学术研究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，其实你看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比如同样是</w:t>
      </w:r>
      <w:r w:rsidRPr="00B748B9">
        <w:rPr>
          <w:rFonts w:ascii="宋体" w:eastAsia="宋体" w:hAnsi="宋体" w:hint="eastAsia"/>
          <w:color w:val="000000" w:themeColor="text1"/>
        </w:rPr>
        <w:t>六十</w:t>
      </w:r>
      <w:r w:rsidRPr="00B748B9">
        <w:rPr>
          <w:rFonts w:ascii="宋体" w:eastAsia="宋体" w:hAnsi="宋体"/>
          <w:color w:val="000000" w:themeColor="text1"/>
        </w:rPr>
        <w:t>岁的老年人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这</w:t>
      </w:r>
      <w:r w:rsidRPr="00B748B9">
        <w:rPr>
          <w:rFonts w:ascii="宋体" w:eastAsia="宋体" w:hAnsi="宋体"/>
          <w:color w:val="000000" w:themeColor="text1"/>
        </w:rPr>
        <w:lastRenderedPageBreak/>
        <w:t>个真不一样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我们那时候</w:t>
      </w:r>
      <w:r w:rsidRPr="00B748B9">
        <w:rPr>
          <w:rFonts w:ascii="宋体" w:eastAsia="宋体" w:hAnsi="宋体" w:hint="eastAsia"/>
          <w:color w:val="000000" w:themeColor="text1"/>
        </w:rPr>
        <w:t>六十</w:t>
      </w:r>
      <w:r w:rsidRPr="00B748B9">
        <w:rPr>
          <w:rFonts w:ascii="宋体" w:eastAsia="宋体" w:hAnsi="宋体"/>
          <w:color w:val="000000" w:themeColor="text1"/>
        </w:rPr>
        <w:t>岁是啥意思？</w:t>
      </w:r>
      <w:r w:rsidRPr="00B748B9">
        <w:rPr>
          <w:rFonts w:ascii="宋体" w:eastAsia="宋体" w:hAnsi="宋体" w:hint="eastAsia"/>
          <w:color w:val="000000" w:themeColor="text1"/>
        </w:rPr>
        <w:t>五十</w:t>
      </w:r>
      <w:r w:rsidRPr="00B748B9">
        <w:rPr>
          <w:rFonts w:ascii="宋体" w:eastAsia="宋体" w:hAnsi="宋体"/>
          <w:color w:val="000000" w:themeColor="text1"/>
        </w:rPr>
        <w:t>岁可就是老大娘了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超过</w:t>
      </w:r>
      <w:r w:rsidRPr="00B748B9">
        <w:rPr>
          <w:rFonts w:ascii="宋体" w:eastAsia="宋体" w:hAnsi="宋体" w:hint="eastAsia"/>
          <w:color w:val="000000" w:themeColor="text1"/>
        </w:rPr>
        <w:t>五十岁</w:t>
      </w:r>
      <w:r w:rsidRPr="00B748B9">
        <w:rPr>
          <w:rFonts w:ascii="宋体" w:eastAsia="宋体" w:hAnsi="宋体"/>
          <w:color w:val="000000" w:themeColor="text1"/>
        </w:rPr>
        <w:t>是年过半百的老大爷</w:t>
      </w:r>
      <w:r w:rsidRPr="00B748B9">
        <w:rPr>
          <w:rFonts w:ascii="宋体" w:eastAsia="宋体" w:hAnsi="宋体" w:hint="eastAsia"/>
          <w:color w:val="000000" w:themeColor="text1"/>
        </w:rPr>
        <w:t>。但</w:t>
      </w:r>
      <w:r w:rsidRPr="00B748B9">
        <w:rPr>
          <w:rFonts w:ascii="宋体" w:eastAsia="宋体" w:hAnsi="宋体"/>
          <w:color w:val="000000" w:themeColor="text1"/>
        </w:rPr>
        <w:t>你现在把</w:t>
      </w:r>
      <w:r w:rsidRPr="00B748B9">
        <w:rPr>
          <w:rFonts w:ascii="宋体" w:eastAsia="宋体" w:hAnsi="宋体" w:hint="eastAsia"/>
          <w:color w:val="000000" w:themeColor="text1"/>
        </w:rPr>
        <w:t>五十</w:t>
      </w:r>
      <w:r w:rsidRPr="00B748B9">
        <w:rPr>
          <w:rFonts w:ascii="宋体" w:eastAsia="宋体" w:hAnsi="宋体"/>
          <w:color w:val="000000" w:themeColor="text1"/>
        </w:rPr>
        <w:t>岁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人叫</w:t>
      </w:r>
      <w:r w:rsidRPr="00B748B9">
        <w:rPr>
          <w:rFonts w:ascii="宋体" w:eastAsia="宋体" w:hAnsi="宋体" w:hint="eastAsia"/>
          <w:color w:val="000000" w:themeColor="text1"/>
        </w:rPr>
        <w:t>老大爷老大娘</w:t>
      </w:r>
      <w:r w:rsidRPr="00B748B9">
        <w:rPr>
          <w:rFonts w:ascii="宋体" w:eastAsia="宋体" w:hAnsi="宋体"/>
          <w:color w:val="000000" w:themeColor="text1"/>
        </w:rPr>
        <w:t>试试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比如我现在</w:t>
      </w:r>
      <w:r w:rsidRPr="00B748B9">
        <w:rPr>
          <w:rFonts w:ascii="宋体" w:eastAsia="宋体" w:hAnsi="宋体" w:hint="eastAsia"/>
          <w:color w:val="000000" w:themeColor="text1"/>
        </w:rPr>
        <w:t>六十</w:t>
      </w:r>
      <w:r w:rsidRPr="00B748B9">
        <w:rPr>
          <w:rFonts w:ascii="宋体" w:eastAsia="宋体" w:hAnsi="宋体"/>
          <w:color w:val="000000" w:themeColor="text1"/>
        </w:rPr>
        <w:t>了，谁能叫我</w:t>
      </w:r>
      <w:proofErr w:type="gramStart"/>
      <w:r w:rsidRPr="00B748B9">
        <w:rPr>
          <w:rFonts w:ascii="宋体" w:eastAsia="宋体" w:hAnsi="宋体"/>
          <w:color w:val="000000" w:themeColor="text1"/>
        </w:rPr>
        <w:t>个</w:t>
      </w:r>
      <w:proofErr w:type="gramEnd"/>
      <w:r w:rsidRPr="00B748B9">
        <w:rPr>
          <w:rFonts w:ascii="宋体" w:eastAsia="宋体" w:hAnsi="宋体"/>
          <w:color w:val="000000" w:themeColor="text1"/>
        </w:rPr>
        <w:t>大爷，我是特生气。过去的老人和现在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老人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虽然都是</w:t>
      </w:r>
      <w:r w:rsidRPr="00B748B9">
        <w:rPr>
          <w:rFonts w:ascii="宋体" w:eastAsia="宋体" w:hAnsi="宋体" w:hint="eastAsia"/>
          <w:color w:val="000000" w:themeColor="text1"/>
        </w:rPr>
        <w:t>五六十</w:t>
      </w:r>
      <w:r w:rsidRPr="00B748B9">
        <w:rPr>
          <w:rFonts w:ascii="宋体" w:eastAsia="宋体" w:hAnsi="宋体"/>
          <w:color w:val="000000" w:themeColor="text1"/>
        </w:rPr>
        <w:t>岁</w:t>
      </w:r>
      <w:r w:rsidRPr="00B748B9">
        <w:rPr>
          <w:rFonts w:ascii="宋体" w:eastAsia="宋体" w:hAnsi="宋体" w:hint="eastAsia"/>
          <w:color w:val="000000" w:themeColor="text1"/>
        </w:rPr>
        <w:t>，但</w:t>
      </w:r>
      <w:r w:rsidRPr="00B748B9">
        <w:rPr>
          <w:rFonts w:ascii="宋体" w:eastAsia="宋体" w:hAnsi="宋体"/>
          <w:color w:val="000000" w:themeColor="text1"/>
        </w:rPr>
        <w:t>完全不是一个概念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不论是社会还是个人，</w:t>
      </w:r>
      <w:r w:rsidRPr="00B748B9">
        <w:rPr>
          <w:rFonts w:ascii="宋体" w:eastAsia="宋体" w:hAnsi="宋体" w:hint="eastAsia"/>
          <w:color w:val="000000" w:themeColor="text1"/>
        </w:rPr>
        <w:t>他</w:t>
      </w:r>
      <w:r w:rsidRPr="00B748B9">
        <w:rPr>
          <w:rFonts w:ascii="宋体" w:eastAsia="宋体" w:hAnsi="宋体"/>
          <w:color w:val="000000" w:themeColor="text1"/>
        </w:rPr>
        <w:t>都没把自己当老人看。这是跟过去不一样</w:t>
      </w:r>
      <w:r w:rsidRPr="00B748B9">
        <w:rPr>
          <w:rFonts w:ascii="宋体" w:eastAsia="宋体" w:hAnsi="宋体" w:hint="eastAsia"/>
          <w:color w:val="000000" w:themeColor="text1"/>
        </w:rPr>
        <w:t>的</w:t>
      </w:r>
      <w:r w:rsidRPr="00B748B9">
        <w:rPr>
          <w:rFonts w:ascii="宋体" w:eastAsia="宋体" w:hAnsi="宋体"/>
          <w:color w:val="000000" w:themeColor="text1"/>
        </w:rPr>
        <w:t>地方，过去三四十岁叫大嫂</w:t>
      </w:r>
      <w:r w:rsidRPr="00B748B9">
        <w:rPr>
          <w:rFonts w:ascii="宋体" w:eastAsia="宋体" w:hAnsi="宋体" w:hint="eastAsia"/>
          <w:color w:val="000000" w:themeColor="text1"/>
        </w:rPr>
        <w:t>，你</w:t>
      </w:r>
      <w:r w:rsidRPr="00B748B9">
        <w:rPr>
          <w:rFonts w:ascii="宋体" w:eastAsia="宋体" w:hAnsi="宋体"/>
          <w:color w:val="000000" w:themeColor="text1"/>
        </w:rPr>
        <w:t>给</w:t>
      </w:r>
      <w:r w:rsidRPr="00B748B9">
        <w:rPr>
          <w:rFonts w:ascii="宋体" w:eastAsia="宋体" w:hAnsi="宋体" w:hint="eastAsia"/>
          <w:color w:val="000000" w:themeColor="text1"/>
        </w:rPr>
        <w:t>她让</w:t>
      </w:r>
      <w:r w:rsidRPr="00B748B9">
        <w:rPr>
          <w:rFonts w:ascii="宋体" w:eastAsia="宋体" w:hAnsi="宋体"/>
          <w:color w:val="000000" w:themeColor="text1"/>
        </w:rPr>
        <w:t>个</w:t>
      </w:r>
      <w:r w:rsidRPr="00B748B9">
        <w:rPr>
          <w:rFonts w:ascii="宋体" w:eastAsia="宋体" w:hAnsi="宋体" w:hint="eastAsia"/>
          <w:color w:val="000000" w:themeColor="text1"/>
        </w:rPr>
        <w:t>座，她</w:t>
      </w:r>
      <w:r w:rsidRPr="00B748B9">
        <w:rPr>
          <w:rFonts w:ascii="宋体" w:eastAsia="宋体" w:hAnsi="宋体"/>
          <w:color w:val="000000" w:themeColor="text1"/>
        </w:rPr>
        <w:t>觉得天经地义的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应该的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现在你</w:t>
      </w:r>
      <w:r w:rsidRPr="00B748B9">
        <w:rPr>
          <w:rFonts w:ascii="宋体" w:eastAsia="宋体" w:hAnsi="宋体" w:hint="eastAsia"/>
          <w:color w:val="000000" w:themeColor="text1"/>
        </w:rPr>
        <w:t>给她</w:t>
      </w:r>
      <w:r w:rsidRPr="00B748B9">
        <w:rPr>
          <w:rFonts w:ascii="宋体" w:eastAsia="宋体" w:hAnsi="宋体"/>
          <w:color w:val="000000" w:themeColor="text1"/>
        </w:rPr>
        <w:t>让</w:t>
      </w:r>
      <w:r w:rsidRPr="00B748B9">
        <w:rPr>
          <w:rFonts w:ascii="宋体" w:eastAsia="宋体" w:hAnsi="宋体" w:hint="eastAsia"/>
          <w:color w:val="000000" w:themeColor="text1"/>
        </w:rPr>
        <w:t>个</w:t>
      </w:r>
      <w:r w:rsidRPr="00B748B9">
        <w:rPr>
          <w:rFonts w:ascii="宋体" w:eastAsia="宋体" w:hAnsi="宋体"/>
          <w:color w:val="000000" w:themeColor="text1"/>
        </w:rPr>
        <w:t>座</w:t>
      </w:r>
      <w:r w:rsidRPr="00B748B9">
        <w:rPr>
          <w:rFonts w:ascii="宋体" w:eastAsia="宋体" w:hAnsi="宋体" w:hint="eastAsia"/>
          <w:color w:val="000000" w:themeColor="text1"/>
        </w:rPr>
        <w:t>？</w:t>
      </w:r>
      <w:r w:rsidRPr="00B748B9">
        <w:rPr>
          <w:rFonts w:ascii="宋体" w:eastAsia="宋体" w:hAnsi="宋体"/>
          <w:color w:val="000000" w:themeColor="text1"/>
        </w:rPr>
        <w:t>我第一次学生给我让座把我气坏了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我真的很生气。就咱们学生上地铁</w:t>
      </w:r>
      <w:r w:rsidRPr="00B748B9">
        <w:rPr>
          <w:rFonts w:ascii="宋体" w:eastAsia="宋体" w:hAnsi="宋体" w:hint="eastAsia"/>
          <w:color w:val="000000" w:themeColor="text1"/>
        </w:rPr>
        <w:t>给我让座</w:t>
      </w:r>
      <w:r w:rsidRPr="00B748B9">
        <w:rPr>
          <w:rFonts w:ascii="宋体" w:eastAsia="宋体" w:hAnsi="宋体"/>
          <w:color w:val="000000" w:themeColor="text1"/>
        </w:rPr>
        <w:t>，</w:t>
      </w:r>
      <w:r w:rsidRPr="00B748B9">
        <w:rPr>
          <w:rFonts w:ascii="宋体" w:eastAsia="宋体" w:hAnsi="宋体" w:hint="eastAsia"/>
          <w:color w:val="000000" w:themeColor="text1"/>
        </w:rPr>
        <w:t>我说</w:t>
      </w:r>
      <w:r w:rsidRPr="00B748B9">
        <w:rPr>
          <w:rFonts w:ascii="宋体" w:eastAsia="宋体" w:hAnsi="宋体"/>
          <w:color w:val="000000" w:themeColor="text1"/>
        </w:rPr>
        <w:t>干嘛？</w:t>
      </w:r>
      <w:r w:rsidRPr="00B748B9">
        <w:rPr>
          <w:rFonts w:ascii="宋体" w:eastAsia="宋体" w:hAnsi="宋体" w:hint="eastAsia"/>
          <w:color w:val="000000" w:themeColor="text1"/>
        </w:rPr>
        <w:t>他说大爷您</w:t>
      </w:r>
      <w:r w:rsidRPr="00B748B9">
        <w:rPr>
          <w:rFonts w:ascii="宋体" w:eastAsia="宋体" w:hAnsi="宋体"/>
          <w:color w:val="000000" w:themeColor="text1"/>
        </w:rPr>
        <w:t>坐</w:t>
      </w:r>
      <w:r w:rsidRPr="00B748B9">
        <w:rPr>
          <w:rFonts w:ascii="宋体" w:eastAsia="宋体" w:hAnsi="宋体" w:hint="eastAsia"/>
          <w:color w:val="000000" w:themeColor="text1"/>
        </w:rPr>
        <w:t>这。</w:t>
      </w:r>
      <w:r w:rsidRPr="00B748B9">
        <w:rPr>
          <w:rFonts w:ascii="宋体" w:eastAsia="宋体" w:hAnsi="宋体"/>
          <w:color w:val="000000" w:themeColor="text1"/>
        </w:rPr>
        <w:t>我特别生气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我真的很生气，就说老子</w:t>
      </w:r>
      <w:r w:rsidRPr="00B748B9">
        <w:rPr>
          <w:rFonts w:ascii="宋体" w:eastAsia="宋体" w:hAnsi="宋体" w:hint="eastAsia"/>
          <w:color w:val="000000" w:themeColor="text1"/>
        </w:rPr>
        <w:t>没</w:t>
      </w:r>
      <w:r w:rsidRPr="00B748B9">
        <w:rPr>
          <w:rFonts w:ascii="宋体" w:eastAsia="宋体" w:hAnsi="宋体"/>
          <w:color w:val="000000" w:themeColor="text1"/>
        </w:rPr>
        <w:t>那么老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但是现在我也得不断提醒自己，不管你喜欢不喜欢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你自己</w:t>
      </w:r>
      <w:r w:rsidRPr="00B748B9">
        <w:rPr>
          <w:rFonts w:ascii="宋体" w:eastAsia="宋体" w:hAnsi="宋体" w:hint="eastAsia"/>
          <w:color w:val="000000" w:themeColor="text1"/>
        </w:rPr>
        <w:t>是</w:t>
      </w:r>
      <w:r w:rsidRPr="00B748B9">
        <w:rPr>
          <w:rFonts w:ascii="宋体" w:eastAsia="宋体" w:hAnsi="宋体"/>
          <w:color w:val="000000" w:themeColor="text1"/>
        </w:rPr>
        <w:t>老。所以你说那个活力老人呢，其实他没把</w:t>
      </w:r>
      <w:r w:rsidRPr="00B748B9">
        <w:rPr>
          <w:rFonts w:ascii="宋体" w:eastAsia="宋体" w:hAnsi="宋体" w:hint="eastAsia"/>
          <w:color w:val="000000" w:themeColor="text1"/>
        </w:rPr>
        <w:t>自个儿</w:t>
      </w:r>
      <w:r w:rsidRPr="00B748B9">
        <w:rPr>
          <w:rFonts w:ascii="宋体" w:eastAsia="宋体" w:hAnsi="宋体"/>
          <w:color w:val="000000" w:themeColor="text1"/>
        </w:rPr>
        <w:t>当老人</w:t>
      </w:r>
      <w:r w:rsidRPr="00B748B9">
        <w:rPr>
          <w:rFonts w:ascii="宋体" w:eastAsia="宋体" w:hAnsi="宋体" w:hint="eastAsia"/>
          <w:color w:val="000000" w:themeColor="text1"/>
        </w:rPr>
        <w:t>。</w:t>
      </w:r>
    </w:p>
    <w:p w14:paraId="67181723" w14:textId="77777777" w:rsidR="00B748B9" w:rsidRPr="00B748B9" w:rsidRDefault="00B748B9" w:rsidP="00B748B9">
      <w:pPr>
        <w:ind w:firstLineChars="200" w:firstLine="480"/>
        <w:rPr>
          <w:rFonts w:ascii="宋体" w:eastAsia="宋体" w:hAnsi="宋体"/>
          <w:color w:val="000000" w:themeColor="text1"/>
        </w:rPr>
      </w:pPr>
    </w:p>
    <w:p w14:paraId="223C8CBB" w14:textId="77777777" w:rsidR="00B748B9" w:rsidRPr="00B748B9" w:rsidRDefault="00B748B9" w:rsidP="00B748B9">
      <w:pPr>
        <w:rPr>
          <w:rFonts w:ascii="宋体" w:eastAsia="宋体" w:hAnsi="宋体"/>
          <w:color w:val="000000" w:themeColor="text1"/>
        </w:rPr>
      </w:pPr>
      <w:r w:rsidRPr="00B748B9">
        <w:rPr>
          <w:rFonts w:ascii="宋体" w:eastAsia="宋体" w:hAnsi="宋体" w:hint="eastAsia"/>
          <w:color w:val="000000" w:themeColor="text1"/>
        </w:rPr>
        <w:t>2</w:t>
      </w:r>
      <w:r w:rsidRPr="00B748B9">
        <w:rPr>
          <w:rFonts w:ascii="宋体" w:eastAsia="宋体" w:hAnsi="宋体"/>
          <w:color w:val="000000" w:themeColor="text1"/>
        </w:rPr>
        <w:t>4. 这是一种普遍</w:t>
      </w:r>
      <w:r w:rsidRPr="00B748B9">
        <w:rPr>
          <w:rFonts w:ascii="宋体" w:eastAsia="宋体" w:hAnsi="宋体" w:hint="eastAsia"/>
          <w:color w:val="000000" w:themeColor="text1"/>
        </w:rPr>
        <w:t>现象吗？</w:t>
      </w:r>
    </w:p>
    <w:p w14:paraId="561F9124" w14:textId="46C63012" w:rsidR="00B748B9" w:rsidRPr="00B748B9" w:rsidRDefault="00B748B9" w:rsidP="00B748B9">
      <w:pPr>
        <w:ind w:firstLineChars="200" w:firstLine="480"/>
        <w:rPr>
          <w:rFonts w:ascii="宋体" w:eastAsia="宋体" w:hAnsi="宋体" w:hint="eastAsia"/>
          <w:color w:val="000000" w:themeColor="text1"/>
        </w:rPr>
      </w:pPr>
      <w:r w:rsidRPr="00B748B9">
        <w:rPr>
          <w:rFonts w:ascii="宋体" w:eastAsia="宋体" w:hAnsi="宋体"/>
          <w:color w:val="000000" w:themeColor="text1"/>
        </w:rPr>
        <w:t>普遍的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你想啊，人家都说</w:t>
      </w:r>
      <w:r w:rsidRPr="00B748B9">
        <w:rPr>
          <w:rFonts w:ascii="宋体" w:eastAsia="宋体" w:hAnsi="宋体" w:hint="eastAsia"/>
          <w:color w:val="000000" w:themeColor="text1"/>
        </w:rPr>
        <w:t>七十</w:t>
      </w:r>
      <w:r w:rsidRPr="00B748B9">
        <w:rPr>
          <w:rFonts w:ascii="宋体" w:eastAsia="宋体" w:hAnsi="宋体"/>
          <w:color w:val="000000" w:themeColor="text1"/>
        </w:rPr>
        <w:t>岁以上才是老人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他</w:t>
      </w:r>
      <w:r w:rsidRPr="00B748B9">
        <w:rPr>
          <w:rFonts w:ascii="宋体" w:eastAsia="宋体" w:hAnsi="宋体" w:hint="eastAsia"/>
          <w:color w:val="000000" w:themeColor="text1"/>
        </w:rPr>
        <w:t>是</w:t>
      </w:r>
      <w:r w:rsidRPr="00B748B9">
        <w:rPr>
          <w:rFonts w:ascii="宋体" w:eastAsia="宋体" w:hAnsi="宋体"/>
          <w:color w:val="000000" w:themeColor="text1"/>
        </w:rPr>
        <w:t>真没觉得。我记得前几年前因为啥</w:t>
      </w:r>
      <w:r w:rsidRPr="00B748B9">
        <w:rPr>
          <w:rFonts w:ascii="宋体" w:eastAsia="宋体" w:hAnsi="宋体" w:hint="eastAsia"/>
          <w:color w:val="000000" w:themeColor="text1"/>
        </w:rPr>
        <w:t>，我撸胳膊挽袖的，</w:t>
      </w:r>
      <w:r w:rsidRPr="00B748B9">
        <w:rPr>
          <w:rFonts w:ascii="宋体" w:eastAsia="宋体" w:hAnsi="宋体"/>
          <w:color w:val="000000" w:themeColor="text1"/>
        </w:rPr>
        <w:t>我们家孩子说</w:t>
      </w:r>
      <w:r w:rsidRPr="00B748B9">
        <w:rPr>
          <w:rFonts w:ascii="宋体" w:eastAsia="宋体" w:hAnsi="宋体" w:hint="eastAsia"/>
          <w:color w:val="000000" w:themeColor="text1"/>
        </w:rPr>
        <w:t>：</w:t>
      </w:r>
      <w:r w:rsidRPr="00B748B9">
        <w:rPr>
          <w:rFonts w:ascii="宋体" w:eastAsia="宋体" w:hAnsi="宋体"/>
          <w:color w:val="000000" w:themeColor="text1"/>
        </w:rPr>
        <w:t>老大爷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你不是那岁数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我当时就</w:t>
      </w:r>
      <w:proofErr w:type="gramStart"/>
      <w:r w:rsidRPr="00B748B9">
        <w:rPr>
          <w:rFonts w:ascii="宋体" w:eastAsia="宋体" w:hAnsi="宋体"/>
          <w:color w:val="000000" w:themeColor="text1"/>
        </w:rPr>
        <w:t>怂</w:t>
      </w:r>
      <w:proofErr w:type="gramEnd"/>
      <w:r w:rsidRPr="00B748B9">
        <w:rPr>
          <w:rFonts w:ascii="宋体" w:eastAsia="宋体" w:hAnsi="宋体"/>
          <w:color w:val="000000" w:themeColor="text1"/>
        </w:rPr>
        <w:t>了，因为我觉得他说的特别对</w:t>
      </w:r>
      <w:r w:rsidRPr="00B748B9">
        <w:rPr>
          <w:rFonts w:ascii="宋体" w:eastAsia="宋体" w:hAnsi="宋体" w:hint="eastAsia"/>
          <w:color w:val="000000" w:themeColor="text1"/>
        </w:rPr>
        <w:t>。</w:t>
      </w:r>
      <w:r w:rsidRPr="00B748B9">
        <w:rPr>
          <w:rFonts w:ascii="宋体" w:eastAsia="宋体" w:hAnsi="宋体"/>
          <w:color w:val="000000" w:themeColor="text1"/>
        </w:rPr>
        <w:t>我真</w:t>
      </w:r>
      <w:r w:rsidRPr="00B748B9">
        <w:rPr>
          <w:rFonts w:ascii="宋体" w:eastAsia="宋体" w:hAnsi="宋体" w:hint="eastAsia"/>
          <w:color w:val="000000" w:themeColor="text1"/>
        </w:rPr>
        <w:t>撸胳膊挽袖子</w:t>
      </w:r>
      <w:r w:rsidRPr="00B748B9">
        <w:rPr>
          <w:rFonts w:ascii="宋体" w:eastAsia="宋体" w:hAnsi="宋体"/>
          <w:color w:val="000000" w:themeColor="text1"/>
        </w:rPr>
        <w:t>的，他说你要干嘛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你不是那个</w:t>
      </w:r>
      <w:r w:rsidRPr="00B748B9">
        <w:rPr>
          <w:rFonts w:ascii="宋体" w:eastAsia="宋体" w:hAnsi="宋体" w:hint="eastAsia"/>
          <w:color w:val="000000" w:themeColor="text1"/>
        </w:rPr>
        <w:t>岁数了。</w:t>
      </w:r>
      <w:r w:rsidRPr="00B748B9">
        <w:rPr>
          <w:rFonts w:ascii="宋体" w:eastAsia="宋体" w:hAnsi="宋体"/>
          <w:color w:val="000000" w:themeColor="text1"/>
        </w:rPr>
        <w:t>我</w:t>
      </w:r>
      <w:r w:rsidRPr="00B748B9">
        <w:rPr>
          <w:rFonts w:ascii="宋体" w:eastAsia="宋体" w:hAnsi="宋体" w:hint="eastAsia"/>
          <w:color w:val="000000" w:themeColor="text1"/>
        </w:rPr>
        <w:t>觉得说得太对了。</w:t>
      </w:r>
      <w:r w:rsidRPr="00B748B9">
        <w:rPr>
          <w:rFonts w:ascii="宋体" w:eastAsia="宋体" w:hAnsi="宋体"/>
          <w:color w:val="000000" w:themeColor="text1"/>
        </w:rPr>
        <w:t>你不觉得</w:t>
      </w:r>
      <w:proofErr w:type="gramStart"/>
      <w:r w:rsidRPr="00B748B9">
        <w:rPr>
          <w:rFonts w:ascii="宋体" w:eastAsia="宋体" w:hAnsi="宋体" w:hint="eastAsia"/>
          <w:color w:val="000000" w:themeColor="text1"/>
        </w:rPr>
        <w:t>自己老但别人</w:t>
      </w:r>
      <w:proofErr w:type="gramEnd"/>
      <w:r w:rsidRPr="00B748B9">
        <w:rPr>
          <w:rFonts w:ascii="宋体" w:eastAsia="宋体" w:hAnsi="宋体" w:hint="eastAsia"/>
          <w:color w:val="000000" w:themeColor="text1"/>
        </w:rPr>
        <w:t>觉得</w:t>
      </w:r>
      <w:r w:rsidRPr="00B748B9">
        <w:rPr>
          <w:rFonts w:ascii="宋体" w:eastAsia="宋体" w:hAnsi="宋体"/>
          <w:color w:val="000000" w:themeColor="text1"/>
        </w:rPr>
        <w:t>。所以</w:t>
      </w:r>
      <w:r w:rsidRPr="00B748B9">
        <w:rPr>
          <w:rFonts w:ascii="宋体" w:eastAsia="宋体" w:hAnsi="宋体" w:hint="eastAsia"/>
          <w:color w:val="000000" w:themeColor="text1"/>
        </w:rPr>
        <w:t>，</w:t>
      </w:r>
      <w:r w:rsidRPr="00B748B9">
        <w:rPr>
          <w:rFonts w:ascii="宋体" w:eastAsia="宋体" w:hAnsi="宋体"/>
          <w:color w:val="000000" w:themeColor="text1"/>
        </w:rPr>
        <w:t>你们看这帮人是</w:t>
      </w:r>
      <w:r w:rsidRPr="00B748B9">
        <w:rPr>
          <w:rFonts w:ascii="宋体" w:eastAsia="宋体" w:hAnsi="宋体" w:hint="eastAsia"/>
          <w:color w:val="000000" w:themeColor="text1"/>
        </w:rPr>
        <w:t>老人，</w:t>
      </w:r>
      <w:r w:rsidRPr="00B748B9">
        <w:rPr>
          <w:rFonts w:ascii="宋体" w:eastAsia="宋体" w:hAnsi="宋体"/>
          <w:color w:val="000000" w:themeColor="text1"/>
        </w:rPr>
        <w:t>但他们</w:t>
      </w:r>
      <w:r w:rsidRPr="00B748B9">
        <w:rPr>
          <w:rFonts w:ascii="宋体" w:eastAsia="宋体" w:hAnsi="宋体" w:hint="eastAsia"/>
          <w:color w:val="000000" w:themeColor="text1"/>
        </w:rPr>
        <w:t>不一定这么觉得</w:t>
      </w:r>
      <w:r w:rsidRPr="00B748B9">
        <w:rPr>
          <w:rFonts w:ascii="宋体" w:eastAsia="宋体" w:hAnsi="宋体"/>
          <w:color w:val="000000" w:themeColor="text1"/>
        </w:rPr>
        <w:t>，这是跟过去一个本质的区别。</w:t>
      </w:r>
    </w:p>
    <w:sectPr w:rsidR="00B748B9" w:rsidRPr="00B748B9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E25E0" w14:textId="77777777" w:rsidR="00351B8E" w:rsidRDefault="00351B8E" w:rsidP="00B748B9">
      <w:r>
        <w:separator/>
      </w:r>
    </w:p>
  </w:endnote>
  <w:endnote w:type="continuationSeparator" w:id="0">
    <w:p w14:paraId="7F7092FC" w14:textId="77777777" w:rsidR="00351B8E" w:rsidRDefault="00351B8E" w:rsidP="00B74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E0E93" w14:textId="77777777" w:rsidR="00351B8E" w:rsidRDefault="00351B8E" w:rsidP="00B748B9">
      <w:r>
        <w:separator/>
      </w:r>
    </w:p>
  </w:footnote>
  <w:footnote w:type="continuationSeparator" w:id="0">
    <w:p w14:paraId="4C09FD88" w14:textId="77777777" w:rsidR="00351B8E" w:rsidRDefault="00351B8E" w:rsidP="00B74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C6107"/>
    <w:multiLevelType w:val="hybridMultilevel"/>
    <w:tmpl w:val="C50A8A44"/>
    <w:lvl w:ilvl="0" w:tplc="65AE50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9089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03"/>
    <w:rsid w:val="00085621"/>
    <w:rsid w:val="00351B8E"/>
    <w:rsid w:val="00355BB6"/>
    <w:rsid w:val="00521A5F"/>
    <w:rsid w:val="00737C2C"/>
    <w:rsid w:val="007F5F4E"/>
    <w:rsid w:val="008751E2"/>
    <w:rsid w:val="00B64B38"/>
    <w:rsid w:val="00B748B9"/>
    <w:rsid w:val="00BF3203"/>
    <w:rsid w:val="00C22AA9"/>
    <w:rsid w:val="00DF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AD38B5"/>
  <w15:docId w15:val="{FFC37444-1464-4B0B-9C8D-67948045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1E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B748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48B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48B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48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1763</Words>
  <Characters>10051</Characters>
  <Application>Microsoft Office Word</Application>
  <DocSecurity>0</DocSecurity>
  <Lines>83</Lines>
  <Paragraphs>23</Paragraphs>
  <ScaleCrop>false</ScaleCrop>
  <Company/>
  <LinksUpToDate>false</LinksUpToDate>
  <CharactersWithSpaces>11791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jain farstrider</dc:creator>
  <cp:lastModifiedBy>junyu jiang</cp:lastModifiedBy>
  <cp:revision>2</cp:revision>
  <dcterms:created xsi:type="dcterms:W3CDTF">2024-01-06T09:09:00Z</dcterms:created>
  <dcterms:modified xsi:type="dcterms:W3CDTF">2024-01-06T09:09:00Z</dcterms:modified>
</cp:coreProperties>
</file>